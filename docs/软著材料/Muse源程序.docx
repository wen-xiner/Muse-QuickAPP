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81D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common/constants/emotions.js ======</w:t>
      </w:r>
    </w:p>
    <w:p w14:paraId="75D3566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情绪类型定义</w:t>
      </w:r>
    </w:p>
    <w:p w14:paraId="44547F3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EMOTIONS = [</w:t>
      </w:r>
    </w:p>
    <w:p w14:paraId="23F8F68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'happy', emoji: '😊', name: '开心', color: '#4CD964' },</w:t>
      </w:r>
    </w:p>
    <w:p w14:paraId="6B63E5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'calm', emoji: '😌', name: '平静', color: '#9B7BB5' },</w:t>
      </w:r>
    </w:p>
    <w:p w14:paraId="48B5D9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'sad', emoji: '😢', name: '难过', color: '#5AC8FA' },</w:t>
      </w:r>
    </w:p>
    <w:p w14:paraId="2AD9C8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'anxious', emoji: '😰', name: '焦虑', color: '</w:t>
      </w:r>
      <w:bookmarkStart w:id="0" w:name="_GoBack"/>
      <w:bookmarkEnd w:id="0"/>
      <w:r>
        <w:rPr>
          <w:rFonts w:ascii="Consolas" w:hAnsi="Consolas" w:eastAsia="宋体"/>
          <w:sz w:val="16"/>
        </w:rPr>
        <w:t>#FF9500' },</w:t>
      </w:r>
    </w:p>
    <w:p w14:paraId="309B5C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'angry', emoji: '😠', name: '生气', color: '#FF3B30' },</w:t>
      </w:r>
    </w:p>
    <w:p w14:paraId="74B63F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'surprised', emoji: '😮', name: '惊讶', color: '#FFCC00' },</w:t>
      </w:r>
    </w:p>
    <w:p w14:paraId="431B0EA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'fearful', emoji: '😨', name: '害怕', color: '#8E8E93' },</w:t>
      </w:r>
    </w:p>
    <w:p w14:paraId="0E43BA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'disgusted', emoji: '🤢', name: '厌恶', color: '#AF52DE' }</w:t>
      </w:r>
    </w:p>
    <w:p w14:paraId="565F2FD2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4E6B57F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F939CF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首页快捷情绪（前 5 个）</w:t>
      </w:r>
    </w:p>
    <w:p w14:paraId="6B6E37A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QUICK_EMOTIONS = EMOTIONS.slice(0, 5);</w:t>
      </w:r>
    </w:p>
    <w:p w14:paraId="1EFCBC4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93BAC69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情绪强度等级描述</w:t>
      </w:r>
    </w:p>
    <w:p w14:paraId="53AE5EDB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INTENSITY_LEVELS = [</w:t>
      </w:r>
    </w:p>
    <w:p w14:paraId="40D2CD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1, label: '1', description: '很轻微' },</w:t>
      </w:r>
    </w:p>
    <w:p w14:paraId="073A43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2, label: '2', description: '较轻' },</w:t>
      </w:r>
    </w:p>
    <w:p w14:paraId="355AD0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3, label: '3', description: '轻微' },</w:t>
      </w:r>
    </w:p>
    <w:p w14:paraId="510315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4, label: '4', description: '中等偏下' },</w:t>
      </w:r>
    </w:p>
    <w:p w14:paraId="007481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5, label: '5', description: '中等' },</w:t>
      </w:r>
    </w:p>
    <w:p w14:paraId="4165C6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6, label: '6', description: '中等偏上' },</w:t>
      </w:r>
    </w:p>
    <w:p w14:paraId="060371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7, label: '7', description: '较强烈' },</w:t>
      </w:r>
    </w:p>
    <w:p w14:paraId="4BD891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8, label: '8', description: '很强烈' },</w:t>
      </w:r>
    </w:p>
    <w:p w14:paraId="1CDAC5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9, label: '9', description: '非常强烈' },</w:t>
      </w:r>
    </w:p>
    <w:p w14:paraId="07546A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value: 10, label: '10', description: '极强烈' }</w:t>
      </w:r>
    </w:p>
    <w:p w14:paraId="4BB32C0D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3D7B26D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E52CD7B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 按 ID 获取情绪 */</w:t>
      </w:r>
    </w:p>
    <w:p w14:paraId="032B495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getEmotionById(id) {</w:t>
      </w:r>
    </w:p>
    <w:p w14:paraId="419FB2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EMOTIONS.find(e =&gt; e.id === id) || EMOTIONS[0];</w:t>
      </w:r>
    </w:p>
    <w:p w14:paraId="47CB114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5228F0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common/constants/distortions.js ======</w:t>
      </w:r>
    </w:p>
    <w:p w14:paraId="3A27CFF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认知偏差类型</w:t>
      </w:r>
    </w:p>
    <w:p w14:paraId="01B9FE8F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COGNITIVE_DISTORTIONS = [</w:t>
      </w:r>
    </w:p>
    <w:p w14:paraId="72C6A1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'all_or_nothing', name: '全或无思维', description: '用极端的方式看待事物' },</w:t>
      </w:r>
    </w:p>
    <w:p w14:paraId="72FA1F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'overgeneralization', name: '过度概括', description: '因为一次事件就得出普遍结论' },</w:t>
      </w:r>
    </w:p>
    <w:p w14:paraId="6C367C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'mental_filter', name: '心理过滤', description: '只关注负面而忽略积极方面' },</w:t>
      </w:r>
    </w:p>
    <w:p w14:paraId="60B429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'disqualifying_positive', name: '贬损积极体验', description: '认为积极的事情不算数' },</w:t>
      </w:r>
    </w:p>
    <w:p w14:paraId="72977C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'jumping_conclusions', name: '跳跃式结论', description: '未经验证就得出负面结论' },</w:t>
      </w:r>
    </w:p>
    <w:p w14:paraId="066E95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'magnification', name: '放大', description: '夸大了问题的严重性' },</w:t>
      </w:r>
    </w:p>
    <w:p w14:paraId="2A560B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'minimization', name: '缩小', description: '低估了自己的能力' },</w:t>
      </w:r>
    </w:p>
    <w:p w14:paraId="522B16D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'emotional_reasoning', name: '情绪化推理', description: '认为感觉正确就一定是事实' }</w:t>
      </w:r>
    </w:p>
    <w:p w14:paraId="5B669A13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495F3B9B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common/constants/crisis.js ======</w:t>
      </w:r>
    </w:p>
    <w:p w14:paraId="25B91D5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智能危机检测 =====</w:t>
      </w:r>
    </w:p>
    <w:p w14:paraId="503B9DC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混合策略：中文关键词 + 英文正则模式，覆盖更多表达方式，不依赖海量词库</w:t>
      </w:r>
    </w:p>
    <w:p w14:paraId="54CA9B8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  <w:r>
        <w:rPr>
          <w:rFonts w:ascii="Consolas" w:hAnsi="Consolas" w:eastAsia="宋体"/>
          <w:sz w:val="16"/>
        </w:rPr>
        <w:br w:type="page"/>
      </w:r>
    </w:p>
    <w:p w14:paraId="1C7F6BF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---- 中文高危词：单次命中即触发 ----</w:t>
      </w:r>
    </w:p>
    <w:p w14:paraId="174F8990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HIGH_RISK_CN = [</w:t>
      </w:r>
    </w:p>
    <w:p w14:paraId="1FC12F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'自杀', '自残', '轻生', '割腕', '跳楼', '安眠药', '烧炭', '上吊', '跳河', '跳海',</w:t>
      </w:r>
    </w:p>
    <w:p w14:paraId="45DB5D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'割脉', '割手臂', '划手臂', '吃安眠药', '自伤', '自虐', '杀了ta', '杀掉'</w:t>
      </w:r>
    </w:p>
    <w:p w14:paraId="07ED1987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7FA918D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29BDD6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---- 中文普通词：需 ≥ 2 个同时命中 ----</w:t>
      </w:r>
    </w:p>
    <w:p w14:paraId="5DA3A9AD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NORMAL_CN = [</w:t>
      </w:r>
    </w:p>
    <w:p w14:paraId="649E2B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'不想活', '活不下去', '死了一了百了', '想死', '去死', '死了算了',</w:t>
      </w:r>
    </w:p>
    <w:p w14:paraId="7A7219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'结束生命', '了结自己', '自我了断', '闷死', '撞墙',</w:t>
      </w:r>
    </w:p>
    <w:p w14:paraId="2461B3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'zs', '紫砂', '想要紫砂', '好似', '重开', '投胎', '下一世', '解脱', '累了毁灭',</w:t>
      </w:r>
    </w:p>
    <w:p w14:paraId="560C73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'活着没意思', '活着好累', '人生无望', '没有希望', '一切都完了', '没人需要我',</w:t>
      </w:r>
    </w:p>
    <w:p w14:paraId="67380D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'我是累赘', '我不配活着', '我该死', '我不该出生', '没人爱我', '毫无价值',</w:t>
      </w:r>
    </w:p>
    <w:p w14:paraId="1B534F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'撑不下去了', '坚持不住了', '快要崩溃', '无法忍受', '痛苦到极点', '不想再醒',</w:t>
      </w:r>
    </w:p>
    <w:p w14:paraId="05BAD9F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'希望一觉不起', '永远睡着', '消失吧', '蒸发', '人间蒸发',</w:t>
      </w:r>
    </w:p>
    <w:p w14:paraId="1AD5DA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'被霸凌', '校园霸凌', '被欺负', '孤立', '被网暴', '想报复',</w:t>
      </w:r>
    </w:p>
    <w:p w14:paraId="7EF190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'催吐', '暴食', '节食到死', '厌食', '不吃东西',</w:t>
      </w:r>
    </w:p>
    <w:p w14:paraId="7390FE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'酗酒', '喝药', '嗱药', '滥用药物', '躯体化'</w:t>
      </w:r>
    </w:p>
    <w:p w14:paraId="6A6416CB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6335B08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31222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---- 英文正则模式：一个模式覆盖几十种变体，比堆关键词高效 ----</w:t>
      </w:r>
    </w:p>
    <w:p w14:paraId="1275ECA8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CRISIS_PATTERNS_EN = [</w:t>
      </w:r>
    </w:p>
    <w:p w14:paraId="6F42D5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自杀/自残意图</w:t>
      </w:r>
    </w:p>
    <w:p w14:paraId="411EC9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/\bkill\s+(myself|me|herself|himself|yourself)\b/i,</w:t>
      </w:r>
    </w:p>
    <w:p w14:paraId="4F696C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/\bend\s+(my|this)\s+(life|lives|suffering|pain|misery)\b/i,</w:t>
      </w:r>
    </w:p>
    <w:p w14:paraId="4F8DCE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/\btake\s+my\s+own\s+life\b/i,</w:t>
      </w:r>
    </w:p>
    <w:p w14:paraId="18ECCE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/\bsuicid(e|al)\b/i,</w:t>
      </w:r>
    </w:p>
    <w:p w14:paraId="12E48B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/\bself[\s-]?harm\b/i,</w:t>
      </w:r>
    </w:p>
    <w:p w14:paraId="7C9E8C8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5E720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想死/不想活</w:t>
      </w:r>
    </w:p>
    <w:p w14:paraId="2E5EFA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/\b(want|wanna)\s+(to\s+)?(die|disappear|end\s+(it|this|everything|all))\b/i,</w:t>
      </w:r>
    </w:p>
    <w:p w14:paraId="5BFB4A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/\b(don'?t|not?)\s+want\s+to\s+(live|exist|be\s+(here|alive|around))\b/i,</w:t>
      </w:r>
    </w:p>
    <w:p w14:paraId="0CFB80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/\bno\s+reason\s+to\s+(live|go\s+on|exist|stay)\b/i,</w:t>
      </w:r>
    </w:p>
    <w:p w14:paraId="415E846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/\bbetter\s+off\s+dead\b/i,</w:t>
      </w:r>
    </w:p>
    <w:p w14:paraId="525878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/\bwish\s+(i|he|she)\s+(was|were)\s+dead\b/i,</w:t>
      </w:r>
    </w:p>
    <w:p w14:paraId="6C69FE6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85CED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无法忍受/想消失</w:t>
      </w:r>
    </w:p>
    <w:p w14:paraId="2876EB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/\bcan'?t\s+(go\s+on|take\s+(it|this|anymore)|handle\s+(this|it)|do\s+this)\b/i,</w:t>
      </w:r>
    </w:p>
    <w:p w14:paraId="625F96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/\b(want|wanna)\s+(to\s+)?(disappear|vanish|fade\s+away)\b/i,</w:t>
      </w:r>
    </w:p>
    <w:p w14:paraId="48479C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/\bi\s+(just\s+)?(want|wanna)\s+(it\s+to\s+)?(end|stop)\b/i,</w:t>
      </w:r>
    </w:p>
    <w:p w14:paraId="42B96CE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C5561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自伤意图</w:t>
      </w:r>
    </w:p>
    <w:p w14:paraId="00ECA9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/\b(hurt|harm|cut|injure)\s+(myself|yourself)\b/i,</w:t>
      </w:r>
    </w:p>
    <w:p w14:paraId="0B2407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/\b(hurting|harming|cutting|injuring)\s+(myself|yourself)\b/i,</w:t>
      </w:r>
    </w:p>
    <w:p w14:paraId="347C9C5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B00F5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绝望表达</w:t>
      </w:r>
    </w:p>
    <w:p w14:paraId="1ECB25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/\b(there'?s|there\s+is)\s+no\s+(hope|point|way\s+out)\b/i,</w:t>
      </w:r>
    </w:p>
    <w:p w14:paraId="0C311C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/\beveryone\s+would\s+be\s+better\s+off\b/i,</w:t>
      </w:r>
    </w:p>
    <w:p w14:paraId="5FDFCE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/\bi'?m\s+(a\s+)?(burden|worthless|useless|hopeless)\b/i,</w:t>
      </w:r>
    </w:p>
    <w:p w14:paraId="56242F36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  <w:r>
        <w:rPr>
          <w:rFonts w:ascii="Consolas" w:hAnsi="Consolas" w:eastAsia="宋体"/>
          <w:sz w:val="16"/>
        </w:rPr>
        <w:br w:type="page"/>
      </w:r>
    </w:p>
    <w:p w14:paraId="5F8830B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E33DAD3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---- 否定语境排除（中文 + 英文）----</w:t>
      </w:r>
    </w:p>
    <w:p w14:paraId="349860ED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NEGATION_PATTERNS = [</w:t>
      </w:r>
    </w:p>
    <w:p w14:paraId="3278BB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/不(想|会|要|可能|打算|敢).{0,3}(自杀|轻生|自残|死)/,</w:t>
      </w:r>
    </w:p>
    <w:p w14:paraId="4F9E12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/没有.{0,3}(自杀|轻生|自残)的(想法|念头|打算)/,</w:t>
      </w:r>
    </w:p>
    <w:p w14:paraId="70C763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/不会.{0,5}(自杀|轻生|自残)/,</w:t>
      </w:r>
    </w:p>
    <w:p w14:paraId="16CE7D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/\b(don'?t|not|never|won'?t)\s+(want|gonna)\s+(kill|hurt|die|suicide)\b/i,</w:t>
      </w:r>
    </w:p>
    <w:p w14:paraId="2B205F9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/\bno\s+(suicidal|self-harm)\s+(thoughts|ideation|intent)\b/i,</w:t>
      </w:r>
    </w:p>
    <w:p w14:paraId="37B5E430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74705DC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10B27B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2E42E29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危机检测（优化版）</w:t>
      </w:r>
    </w:p>
    <w:p w14:paraId="5022C88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策略不变：高优先级词单次命中 → 普通词需 ≥2 个 → 英文模式单次命中</w:t>
      </w:r>
    </w:p>
    <w:p w14:paraId="31EDBAF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新增：英文正则覆盖，不依赖海量词库</w:t>
      </w:r>
    </w:p>
    <w:p w14:paraId="38B671B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029648C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detectCrisis(text) {</w:t>
      </w:r>
    </w:p>
    <w:p w14:paraId="26E330D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(!text || text.trim().length === 0) return false;</w:t>
      </w:r>
    </w:p>
    <w:p w14:paraId="119B3C7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9FE38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排除否定语境</w:t>
      </w:r>
    </w:p>
    <w:p w14:paraId="7F8D66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pattern of NEGATION_PATTERNS) {</w:t>
      </w:r>
    </w:p>
    <w:p w14:paraId="57C14C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(pattern.test(text)) return false;</w:t>
      </w:r>
    </w:p>
    <w:p w14:paraId="083352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20FE9F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99742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lowerText = text.toLowerCase();</w:t>
      </w:r>
    </w:p>
    <w:p w14:paraId="3667AF4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7FD31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第一层：中文高危词（单次命中即触发）</w:t>
      </w:r>
    </w:p>
    <w:p w14:paraId="000164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word of HIGH_RISK_CN) {</w:t>
      </w:r>
    </w:p>
    <w:p w14:paraId="3B60A3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(lowerText.includes(word)) return true;</w:t>
      </w:r>
    </w:p>
    <w:p w14:paraId="5F0E91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824E1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6F328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第二层：英文正则模式（单次命中即触发）</w:t>
      </w:r>
    </w:p>
    <w:p w14:paraId="6A185F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pattern of CRISIS_PATTERNS_EN) {</w:t>
      </w:r>
    </w:p>
    <w:p w14:paraId="05652A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(pattern.test(text)) return true;</w:t>
      </w:r>
    </w:p>
    <w:p w14:paraId="3665C3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1AA959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666DE2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第三层：中文普通词（需要 ≥ 2 个）</w:t>
      </w:r>
    </w:p>
    <w:p w14:paraId="6A9F1C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matchCount = 0;</w:t>
      </w:r>
    </w:p>
    <w:p w14:paraId="75D4F1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keyword of NORMAL_CN) {</w:t>
      </w:r>
    </w:p>
    <w:p w14:paraId="0FF552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(lowerText.includes(keyword)) {</w:t>
      </w:r>
    </w:p>
    <w:p w14:paraId="0D6077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matchCount++;</w:t>
      </w:r>
    </w:p>
    <w:p w14:paraId="2BBC0FD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(matchCount &gt;= 2) return true;</w:t>
      </w:r>
    </w:p>
    <w:p w14:paraId="78B30D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AED35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089054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CD9D6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false;</w:t>
      </w:r>
    </w:p>
    <w:p w14:paraId="5B9082E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1C44B3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FEC7A3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07B211B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危机干预建议</w:t>
      </w:r>
    </w:p>
    <w:p w14:paraId="4F523EA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检测到危机内容时，返回温暖的引导文案和求助资源</w:t>
      </w:r>
      <w:r>
        <w:rPr>
          <w:rFonts w:ascii="Consolas" w:hAnsi="Consolas" w:eastAsia="宋体"/>
          <w:sz w:val="16"/>
        </w:rPr>
        <w:br w:type="page"/>
      </w:r>
    </w:p>
    <w:p w14:paraId="5773288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643D06B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getCrisisSuggestion() {</w:t>
      </w:r>
    </w:p>
    <w:p w14:paraId="59D97D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</w:t>
      </w:r>
    </w:p>
    <w:p w14:paraId="023347D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message: '你的感受很重要，也完全可以被理解。如果你现在感到非常难过、孤独，或者有伤害自己的想法，请一定记住：你不需要一个人扛着。',</w:t>
      </w:r>
    </w:p>
    <w:p w14:paraId="0874A1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hotline: '400-161-9995',</w:t>
      </w:r>
    </w:p>
    <w:p w14:paraId="182F01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hotlineName: '全国24小时心理援助热线',</w:t>
      </w:r>
    </w:p>
    <w:p w14:paraId="178DB0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resources: [</w:t>
      </w:r>
    </w:p>
    <w:p w14:paraId="7D0653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name: '北京心理危机研究与干预中心', phone: '010-82951332' },</w:t>
      </w:r>
    </w:p>
    <w:p w14:paraId="69D7B7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name: '希望24热线', phone: '400-161-9995' },</w:t>
      </w:r>
    </w:p>
    <w:p w14:paraId="1300644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name: '青少年心理援助热线', phone: '12355' },</w:t>
      </w:r>
    </w:p>
    <w:p w14:paraId="62F240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],</w:t>
      </w:r>
    </w:p>
    <w:p w14:paraId="7650A1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promptText: '如果你愿意，可以和AI聊聊现在的感受，不用想怎么描述，想到什么就说什么。',</w:t>
      </w:r>
    </w:p>
    <w:p w14:paraId="5A1EE1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62C85B2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2C7620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978894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保留旧接口兼容性</w:t>
      </w:r>
    </w:p>
    <w:p w14:paraId="7960283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CRISIS_KEYWORDS = [...HIGH_RISK_CN, ...NORMAL_CN];</w:t>
      </w:r>
    </w:p>
    <w:p w14:paraId="46A3E003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common/constants/chat-scenes.js ======</w:t>
      </w:r>
    </w:p>
    <w:p w14:paraId="7981513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AI 聊天场景定义</w:t>
      </w:r>
    </w:p>
    <w:p w14:paraId="38615912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CHAT_SCENES = [</w:t>
      </w:r>
    </w:p>
    <w:p w14:paraId="2B0115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5AE61C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'confused', emoji: '☁️', title: '心里有点乱',</w:t>
      </w:r>
    </w:p>
    <w:p w14:paraId="7C9B866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description: '不用想怎么描述，说出来就好',</w:t>
      </w:r>
    </w:p>
    <w:p w14:paraId="6A6AA6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'#9B7BB5',</w:t>
      </w:r>
    </w:p>
    <w:p w14:paraId="6D3622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welcomeMessage: '你愿意和我说说，是很重要的一步。\n\n不用着急组织语言，想到什么就说什么，我在这里陪着你。'</w:t>
      </w:r>
    </w:p>
    <w:p w14:paraId="180924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5E26B5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'study', emoji: '📚', title: '学习压力', description: '考试、作业、学习动力' },</w:t>
      </w:r>
    </w:p>
    <w:p w14:paraId="3BF26F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'relationship', emoji: '🤝', title: '人际关系', description: '朋友、同学、师生关系' },</w:t>
      </w:r>
    </w:p>
    <w:p w14:paraId="1646AE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'family', emoji: '👨‍👩‍👧', title: '家庭关系', description: '父母、兄弟姐妹沟通' },</w:t>
      </w:r>
    </w:p>
    <w:p w14:paraId="127EFD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'future', emoji: '🔮', title: '未来焦虑', description: '职业规划、人生方向' },</w:t>
      </w:r>
    </w:p>
    <w:p w14:paraId="0494BB4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'emotion', emoji: '💭', title: '情绪困惑', description: '不知道如何处理情绪' },</w:t>
      </w:r>
    </w:p>
    <w:p w14:paraId="198EFF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id: 'self_doubt', emoji: '💭', title: '自我怀疑', description: '缺乏自信、自我否定' }</w:t>
      </w:r>
    </w:p>
    <w:p w14:paraId="686210D4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597408C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common/constants/breathing.js ======</w:t>
      </w:r>
    </w:p>
    <w:p w14:paraId="2F0EC0E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呼吸练习模式</w:t>
      </w:r>
    </w:p>
    <w:p w14:paraId="19790262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BREATHING_PATTERNS = {</w:t>
      </w:r>
    </w:p>
    <w:p w14:paraId="06C12E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'4-7-8': { inhale: 4, hold: 7, exhale: 8, name: '4-7-8呼吸法' },</w:t>
      </w:r>
    </w:p>
    <w:p w14:paraId="1A5B29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'box': { inhale: 4, hold: 4, exhale: 4, holdAfterExhale: 4, name: '方形呼吸法' },</w:t>
      </w:r>
    </w:p>
    <w:p w14:paraId="19C03F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'relaxing': { inhale: 4, hold: 2, exhale: 6, name: '放松呼吸法' }</w:t>
      </w:r>
    </w:p>
    <w:p w14:paraId="219FF669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6FDA2513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common/constants/backgrounds.js ======</w:t>
      </w:r>
    </w:p>
    <w:p w14:paraId="5404C1B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背景元数据 =====</w:t>
      </w:r>
    </w:p>
    <w:p w14:paraId="4B688C6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纯数据描述，不含任何颜色值/渐变/图片 URL</w:t>
      </w:r>
    </w:p>
    <w:p w14:paraId="3E1DE1B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视觉资源统一在 backgroundThemes.js 中管理</w:t>
      </w:r>
    </w:p>
    <w:p w14:paraId="03CBBC4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C133483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BACKGROUNDS = [</w:t>
      </w:r>
    </w:p>
    <w:p w14:paraId="786C17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485120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'mist_forest',</w:t>
      </w:r>
    </w:p>
    <w:p w14:paraId="3769AE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'晨雾森林',</w:t>
      </w:r>
    </w:p>
    <w:p w14:paraId="2E4060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'自然系',</w:t>
      </w:r>
      <w:r>
        <w:rPr>
          <w:rFonts w:ascii="Consolas" w:hAnsi="Consolas" w:eastAsia="宋体"/>
          <w:sz w:val="16"/>
        </w:rPr>
        <w:br w:type="page"/>
      </w:r>
    </w:p>
    <w:p w14:paraId="15A1A6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'image',</w:t>
      </w:r>
    </w:p>
    <w:p w14:paraId="7897364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'mistForest',</w:t>
      </w:r>
    </w:p>
    <w:p w14:paraId="17EAC6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'🌿',</w:t>
      </w:r>
    </w:p>
    <w:p w14:paraId="114854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'日常记录',</w:t>
      </w:r>
    </w:p>
    <w:p w14:paraId="1D6777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true</w:t>
      </w:r>
    </w:p>
    <w:p w14:paraId="452D97D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B7051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13644F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'ocean_wave',</w:t>
      </w:r>
    </w:p>
    <w:p w14:paraId="2D5629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'海波纹',</w:t>
      </w:r>
    </w:p>
    <w:p w14:paraId="755C54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'自然系',</w:t>
      </w:r>
    </w:p>
    <w:p w14:paraId="5CD9D7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'image',</w:t>
      </w:r>
    </w:p>
    <w:p w14:paraId="470C1B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'oceanWave',</w:t>
      </w:r>
    </w:p>
    <w:p w14:paraId="24F9B1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'🌊',</w:t>
      </w:r>
    </w:p>
    <w:p w14:paraId="391649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'情绪平静时',</w:t>
      </w:r>
    </w:p>
    <w:p w14:paraId="6E6AD4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true</w:t>
      </w:r>
    </w:p>
    <w:p w14:paraId="7D31D0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2E6CF1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4DF3B2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'watercolor',</w:t>
      </w:r>
    </w:p>
    <w:p w14:paraId="00F1F9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'水彩晕染',</w:t>
      </w:r>
    </w:p>
    <w:p w14:paraId="4E719A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'抽象系',</w:t>
      </w:r>
    </w:p>
    <w:p w14:paraId="4C4D89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'gradient',</w:t>
      </w:r>
    </w:p>
    <w:p w14:paraId="774F65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'watercolor',</w:t>
      </w:r>
    </w:p>
    <w:p w14:paraId="7C59E8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'🎨',</w:t>
      </w:r>
    </w:p>
    <w:p w14:paraId="46CF97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'表达柔软情绪',</w:t>
      </w:r>
    </w:p>
    <w:p w14:paraId="6C1AC4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false</w:t>
      </w:r>
    </w:p>
    <w:p w14:paraId="64E553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E9240C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07A782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'sunset',</w:t>
      </w:r>
    </w:p>
    <w:p w14:paraId="5C4338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'薄暮渐变',</w:t>
      </w:r>
    </w:p>
    <w:p w14:paraId="758F588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'抽象系',</w:t>
      </w:r>
    </w:p>
    <w:p w14:paraId="770316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'gradient',</w:t>
      </w:r>
    </w:p>
    <w:p w14:paraId="522D25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'sunset',</w:t>
      </w:r>
    </w:p>
    <w:p w14:paraId="2FD230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'🌅',</w:t>
      </w:r>
    </w:p>
    <w:p w14:paraId="229B51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'日落时分记录',</w:t>
      </w:r>
    </w:p>
    <w:p w14:paraId="6C3324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false</w:t>
      </w:r>
    </w:p>
    <w:p w14:paraId="06CA4A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BC88C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5D195BF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'starry',</w:t>
      </w:r>
    </w:p>
    <w:p w14:paraId="362454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'星月夜',</w:t>
      </w:r>
    </w:p>
    <w:p w14:paraId="13C33A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'陪伴系',</w:t>
      </w:r>
    </w:p>
    <w:p w14:paraId="271934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'image',</w:t>
      </w:r>
    </w:p>
    <w:p w14:paraId="5C04C2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'starry',</w:t>
      </w:r>
    </w:p>
    <w:p w14:paraId="767EB0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'🌙',</w:t>
      </w:r>
    </w:p>
    <w:p w14:paraId="5B8E8A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'夜间使用',</w:t>
      </w:r>
    </w:p>
    <w:p w14:paraId="635E2B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false</w:t>
      </w:r>
    </w:p>
    <w:p w14:paraId="696DB5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FB4F9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37DE6D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'cat',</w:t>
      </w:r>
    </w:p>
    <w:p w14:paraId="6EA23B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'猫与窗台',</w:t>
      </w:r>
    </w:p>
    <w:p w14:paraId="4EEC4C5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category: '陪伴系',</w:t>
      </w:r>
      <w:r>
        <w:rPr>
          <w:rFonts w:ascii="Consolas" w:hAnsi="Consolas" w:eastAsia="宋体"/>
          <w:sz w:val="16"/>
        </w:rPr>
        <w:br w:type="page"/>
      </w:r>
    </w:p>
    <w:p w14:paraId="0310DC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type: 'image',</w:t>
      </w:r>
    </w:p>
    <w:p w14:paraId="4163CC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resourceKey: 'cat',</w:t>
      </w:r>
    </w:p>
    <w:p w14:paraId="5EFE62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icon: '🐱',</w:t>
      </w:r>
    </w:p>
    <w:p w14:paraId="696F69A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scenario: '感到孤独时',</w:t>
      </w:r>
    </w:p>
    <w:p w14:paraId="33B5608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ready: false</w:t>
      </w:r>
    </w:p>
    <w:p w14:paraId="760C30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6E74AAD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7973D97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2FBA36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DEFAULT_BG_ID = '';</w:t>
      </w:r>
    </w:p>
    <w:p w14:paraId="2DF237AB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common/constants/backgroundThemes.js ======</w:t>
      </w:r>
    </w:p>
    <w:p w14:paraId="31E9BB48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3A2F55F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背景视觉资源 — CSS 渐变值 / 图片路径</w:t>
      </w:r>
    </w:p>
    <w:p w14:paraId="3DD74F4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key 与 backgrounds.js 中 resourceKey 一一对应</w:t>
      </w:r>
    </w:p>
    <w:p w14:paraId="79DE706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每个 resource 包含 light / dark 双版本</w:t>
      </w:r>
    </w:p>
    <w:p w14:paraId="703E435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29CD8CF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BACKGROUND_THEMES = {</w:t>
      </w:r>
    </w:p>
    <w:p w14:paraId="7117311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自然系-晨雾森林（图片）</w:t>
      </w:r>
    </w:p>
    <w:p w14:paraId="3B02640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mistForest: {</w:t>
      </w:r>
    </w:p>
    <w:p w14:paraId="135A70E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'url(/static/backgrounds/自然系-晨雾森林-亮色版.webp)',</w:t>
      </w:r>
    </w:p>
    <w:p w14:paraId="2666A96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'url(/static/backgrounds/自然系-晨雾森林-暗色版.webp)'</w:t>
      </w:r>
    </w:p>
    <w:p w14:paraId="0EEBD87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},</w:t>
      </w:r>
    </w:p>
    <w:p w14:paraId="50B3D8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自然系-海波纹（图片）</w:t>
      </w:r>
    </w:p>
    <w:p w14:paraId="7D8E3CE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oceanWave: {</w:t>
      </w:r>
    </w:p>
    <w:p w14:paraId="10594EC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'url(/static/backgrounds/自然系-海波纹-亮色版.webp)',</w:t>
      </w:r>
    </w:p>
    <w:p w14:paraId="135A634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'url(/static/backgrounds/自然系-海波纹-暗色版.webp)'</w:t>
      </w:r>
    </w:p>
    <w:p w14:paraId="38C58BD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},</w:t>
      </w:r>
    </w:p>
    <w:p w14:paraId="006A2E8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抽象系-水彩晕染（CSS 渐变）</w:t>
      </w:r>
    </w:p>
    <w:p w14:paraId="70E4476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watercolor: {</w:t>
      </w:r>
    </w:p>
    <w:p w14:paraId="5EABE8A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'linear-gradient(180deg, #F3E5F5 0%, #FCE4EC 50%, #FFF8E1 100%)',</w:t>
      </w:r>
    </w:p>
    <w:p w14:paraId="3EB4F28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'linear-gradient(180deg, #2A1A30 0%, #2A1A28 50%, #1A1A20 100%)'</w:t>
      </w:r>
    </w:p>
    <w:p w14:paraId="7373DF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},</w:t>
      </w:r>
    </w:p>
    <w:p w14:paraId="2391D5E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抽象系-薄暮渐变（CSS 渐变）</w:t>
      </w:r>
    </w:p>
    <w:p w14:paraId="1E11BFF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sunset: {</w:t>
      </w:r>
    </w:p>
    <w:p w14:paraId="34E7F19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'linear-gradient(135deg, #FFF3E0 0%, #F3E5F5 50%, #E8EAF6 100%)',</w:t>
      </w:r>
    </w:p>
    <w:p w14:paraId="442E1B8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'linear-gradient(135deg, #2A1A10 0%, #2A1A20 50%, #1A1A2A 100%)'</w:t>
      </w:r>
    </w:p>
    <w:p w14:paraId="7797B48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},</w:t>
      </w:r>
    </w:p>
    <w:p w14:paraId="3FFB6AD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陪伴系-星月夜（图片）</w:t>
      </w:r>
    </w:p>
    <w:p w14:paraId="5021D71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starry: {</w:t>
      </w:r>
    </w:p>
    <w:p w14:paraId="1D3A7DB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'url(/static/backgrounds/starry-light.webp)',</w:t>
      </w:r>
    </w:p>
    <w:p w14:paraId="2360AAF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'url(/static/backgrounds/starry-dark.webp)'</w:t>
      </w:r>
    </w:p>
    <w:p w14:paraId="35997D4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},</w:t>
      </w:r>
    </w:p>
    <w:p w14:paraId="42E3B58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陪伴系-猫与窗台（图片）</w:t>
      </w:r>
    </w:p>
    <w:p w14:paraId="0B9B2E7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cat: {</w:t>
      </w:r>
    </w:p>
    <w:p w14:paraId="12466D4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light: 'url(/static/backgrounds/cat-light.webp)',</w:t>
      </w:r>
    </w:p>
    <w:p w14:paraId="3A09E93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dark:  'url(/static/backgrounds/cat-dark.webp)'</w:t>
      </w:r>
    </w:p>
    <w:p w14:paraId="5F7A765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</w:t>
      </w:r>
    </w:p>
    <w:p w14:paraId="422E6510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55F06F0E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common/constants/index.js ======</w:t>
      </w:r>
    </w:p>
    <w:p w14:paraId="1DB1555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常量模块统一导出</w:t>
      </w:r>
    </w:p>
    <w:p w14:paraId="1F2D885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EMOTIONS, QUICK_EMOTIONS, INTENSITY_LEVELS, getEmotionById } from './emotions.js';</w:t>
      </w:r>
      <w:r>
        <w:rPr>
          <w:rFonts w:ascii="Consolas" w:hAnsi="Consolas" w:eastAsia="宋体"/>
          <w:sz w:val="16"/>
        </w:rPr>
        <w:br w:type="page"/>
      </w:r>
    </w:p>
    <w:p w14:paraId="2D8B477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COGNITIVE_DISTORTIONS } from './distortions.js';</w:t>
      </w:r>
    </w:p>
    <w:p w14:paraId="63B1DBBB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CHAT_SCENES } from './chat-scenes.js';</w:t>
      </w:r>
    </w:p>
    <w:p w14:paraId="6951708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BREATHING_PATTERNS } from './breathing.js';</w:t>
      </w:r>
    </w:p>
    <w:p w14:paraId="26F166A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CRISIS_KEYWORDS, detectCrisis } from './crisis.js';</w:t>
      </w:r>
    </w:p>
    <w:p w14:paraId="7AC85B7B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common/utils/storage.js ======</w:t>
      </w:r>
    </w:p>
    <w:p w14:paraId="5A447288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本地存储（多账户隔离）=====</w:t>
      </w:r>
    </w:p>
    <w:p w14:paraId="5777AD1E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每个账户的数据前缀隔离，切换账户 = 切换数据空间</w:t>
      </w:r>
    </w:p>
    <w:p w14:paraId="419C4D8B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getStoragePrefix } from './account.js';</w:t>
      </w:r>
    </w:p>
    <w:p w14:paraId="0B966E9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43028DB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pk(key) { return getStoragePrefix() + key; }</w:t>
      </w:r>
    </w:p>
    <w:p w14:paraId="60D8E9F8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g(k) { try { const v = uni.getStorageSync(pk(k)); return v || ''; } catch { return ''; } }</w:t>
      </w:r>
    </w:p>
    <w:p w14:paraId="300F0AA8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s(k, v) { uni.setStorageSync(pk(k), v); }</w:t>
      </w:r>
    </w:p>
    <w:p w14:paraId="66CCDFD3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r(k) { uni.removeStorageSync(pk(k)); }</w:t>
      </w:r>
    </w:p>
    <w:p w14:paraId="65A1D700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gi() {</w:t>
      </w:r>
    </w:p>
    <w:p w14:paraId="2D1088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371BE7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info = uni.getStorageInfoSync();</w:t>
      </w:r>
    </w:p>
    <w:p w14:paraId="020FB8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prefix = getStoragePrefix();</w:t>
      </w:r>
    </w:p>
    <w:p w14:paraId="25809B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size = 0, count = 0;</w:t>
      </w:r>
    </w:p>
    <w:p w14:paraId="552F89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(info.keys &amp;&amp; Array.isArray(info.keys)) {</w:t>
      </w:r>
    </w:p>
    <w:p w14:paraId="7FF42BA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info.keys.forEach(k =&gt; { if (k.startsWith(prefix)) { size += (uni.getStorageSync(k) || '').length * 2; count++; } });</w:t>
      </w:r>
    </w:p>
    <w:p w14:paraId="31EF46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A86CB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 currentSize: size, keys: Array(count), limitSize: 10 * 1024 * 1024 };</w:t>
      </w:r>
    </w:p>
    <w:p w14:paraId="48833B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 return { currentSize: 0, keys: [], limitSize: 10 * 1024 * 1024 }; }</w:t>
      </w:r>
    </w:p>
    <w:p w14:paraId="03A29B6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E7684B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3C8C71E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存储键 =====</w:t>
      </w:r>
    </w:p>
    <w:p w14:paraId="3FFF0551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K = {</w:t>
      </w:r>
    </w:p>
    <w:p w14:paraId="36A183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DIARIES: 'emotion_diaries',</w:t>
      </w:r>
    </w:p>
    <w:p w14:paraId="74354B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USER_INFO: 'user_info',</w:t>
      </w:r>
    </w:p>
    <w:p w14:paraId="4BB68C5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SETTINGS: 'app_settings',</w:t>
      </w:r>
    </w:p>
    <w:p w14:paraId="00AC14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WARNING_RECORDS: 'warning_records',</w:t>
      </w:r>
    </w:p>
    <w:p w14:paraId="073E78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ONBOARDING: 'has_onboarding',</w:t>
      </w:r>
    </w:p>
    <w:p w14:paraId="63EDC8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CHAT_SESSIONS: 'chat_sessions'</w:t>
      </w:r>
    </w:p>
    <w:p w14:paraId="387B91B4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7FB1447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2381A5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容量控制 =====</w:t>
      </w:r>
    </w:p>
    <w:p w14:paraId="004D254A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MAX_DIARIES = 300;</w:t>
      </w:r>
    </w:p>
    <w:p w14:paraId="47B4B52B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MAX_WARNING_RECORDS = 50;</w:t>
      </w:r>
    </w:p>
    <w:p w14:paraId="0229BBDC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MAX_CHAT_MESSAGES = 100;</w:t>
      </w:r>
    </w:p>
    <w:p w14:paraId="392AF781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STORAGE_WARN_BYTES = 8 * 1024 * 1024;</w:t>
      </w:r>
    </w:p>
    <w:p w14:paraId="0E0CFF6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74519B7">
      <w:pPr>
        <w:spacing w:before="0" w:after="0" w:line="220" w:lineRule="exact"/>
      </w:pPr>
      <w:r>
        <w:rPr>
          <w:rFonts w:ascii="Consolas" w:hAnsi="Consolas" w:eastAsia="宋体"/>
          <w:sz w:val="16"/>
        </w:rPr>
        <w:t>let _idCounter = 0;</w:t>
      </w:r>
    </w:p>
    <w:p w14:paraId="77FEA47D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generateId() { _idCounter++; return `${Date.now().toString(36)}-${_idCounter.toString(36)}-${Math.random().toString(36).substr(2, 6)}`; }</w:t>
      </w:r>
    </w:p>
    <w:p w14:paraId="1F2854E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6FA599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checkStorageQuota() {</w:t>
      </w:r>
    </w:p>
    <w:p w14:paraId="1D9256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183B52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info = gi();</w:t>
      </w:r>
    </w:p>
    <w:p w14:paraId="757BDA4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(info.currentSize &gt; STORAGE_WARN_BYTES) {</w:t>
      </w:r>
    </w:p>
    <w:p w14:paraId="238B9D5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console.warn(`[Storage] 空间告警: ${(info.currentSize / 1024 / 1024).toFixed(1)}MB / 10MB`);</w:t>
      </w:r>
    </w:p>
    <w:p w14:paraId="197C25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pruneOldRecords();</w:t>
      </w:r>
      <w:r>
        <w:rPr>
          <w:rFonts w:ascii="Consolas" w:hAnsi="Consolas" w:eastAsia="宋体"/>
          <w:sz w:val="16"/>
        </w:rPr>
        <w:br w:type="page"/>
      </w:r>
    </w:p>
    <w:p w14:paraId="4C253F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false;</w:t>
      </w:r>
    </w:p>
    <w:p w14:paraId="4AECB4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230FD9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true;</w:t>
      </w:r>
    </w:p>
    <w:p w14:paraId="18DCA5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 return true; }</w:t>
      </w:r>
    </w:p>
    <w:p w14:paraId="14E24FC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CF552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3EEFDC4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pruneOldRecords() {</w:t>
      </w:r>
    </w:p>
    <w:p w14:paraId="13D9B0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1EF4A1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diaries = getDiaries();</w:t>
      </w:r>
    </w:p>
    <w:p w14:paraId="561BF3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threeMonthsAgo = Date.now() - 90 * 24 * 3600 * 1000;</w:t>
      </w:r>
    </w:p>
    <w:p w14:paraId="49B506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recent = diaries.filter(d =&gt; new Date(d.date).getTime() &gt; threeMonthsAgo);</w:t>
      </w:r>
    </w:p>
    <w:p w14:paraId="2F575B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(recent.length &lt; diaries.length) {</w:t>
      </w:r>
    </w:p>
    <w:p w14:paraId="015658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console.log(`[Storage] 自动清理 ${diaries.length - recent.length} 条旧日记`);</w:t>
      </w:r>
    </w:p>
    <w:p w14:paraId="17C036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s(K.DIARIES, JSON.stringify(recent));</w:t>
      </w:r>
    </w:p>
    <w:p w14:paraId="2FB9F2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E52C9F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{}</w:t>
      </w:r>
    </w:p>
    <w:p w14:paraId="2658CB5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99B53D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29BD928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日记 =====</w:t>
      </w:r>
    </w:p>
    <w:p w14:paraId="5A94207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getDiaries() {</w:t>
      </w:r>
    </w:p>
    <w:p w14:paraId="7FAAE0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 const d = g(K.DIARIES); return d ? JSON.parse(d) : []; } catch { return []; }</w:t>
      </w:r>
    </w:p>
    <w:p w14:paraId="4663639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9F5F4B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saveDiary(diary) {</w:t>
      </w:r>
    </w:p>
    <w:p w14:paraId="6306C4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diaries = getDiaries();</w:t>
      </w:r>
    </w:p>
    <w:p w14:paraId="4F94003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idx = diaries.findIndex(d =&gt; d.id === diary.id);</w:t>
      </w:r>
    </w:p>
    <w:p w14:paraId="0885C5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(idx &gt;= 0) diaries[idx] = diary; else diaries.unshift(diary);</w:t>
      </w:r>
    </w:p>
    <w:p w14:paraId="089046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(diaries.length &gt; MAX_DIARIES) diaries.length = MAX_DIARIES;</w:t>
      </w:r>
    </w:p>
    <w:p w14:paraId="102059E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s(K.DIARIES, JSON.stringify(diaries));</w:t>
      </w:r>
    </w:p>
    <w:p w14:paraId="02678F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checkStorageQuota();</w:t>
      </w:r>
    </w:p>
    <w:p w14:paraId="78A919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diary;</w:t>
      </w:r>
    </w:p>
    <w:p w14:paraId="3222CE80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FD5A50D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getDiaryById(id) { return getDiaries().find(d =&gt; d.id === id) || null; }</w:t>
      </w:r>
    </w:p>
    <w:p w14:paraId="58B0BDB8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deleteDiary(id) {</w:t>
      </w:r>
    </w:p>
    <w:p w14:paraId="2BAB0C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s(K.DIARIES, JSON.stringify(getDiaries().filter(d =&gt; d.id !== id)));</w:t>
      </w:r>
    </w:p>
    <w:p w14:paraId="352CD80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D07C9E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3B046A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用户信息 =====</w:t>
      </w:r>
    </w:p>
    <w:p w14:paraId="1346F675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getUserInfo() { try { const d = g(K.USER_INFO); return d ? JSON.parse(d) : { nickname: '用户', avatar: '' }; } catch { return { nickname: '用户', avatar: '' }; } }</w:t>
      </w:r>
    </w:p>
    <w:p w14:paraId="52068013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saveUserInfo(info) { s(K.USER_INFO, JSON.stringify(info)); }</w:t>
      </w:r>
    </w:p>
    <w:p w14:paraId="6313F4B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6407F1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设置 =====</w:t>
      </w:r>
    </w:p>
    <w:p w14:paraId="67064E58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DEFAULT_SETTINGS = { autoWarning: true, voiceGuide: true, vibration: true, backgroundMusic: false, darkMode: false, backgroundTheme: '' };</w:t>
      </w:r>
    </w:p>
    <w:p w14:paraId="601FF05F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getSettings() { try { const d = g(K.SETTINGS); return d ? JSON.parse(d) : { ...DEFAULT_SETTINGS }; } catch { return { ...DEFAULT_SETTINGS }; } }</w:t>
      </w:r>
    </w:p>
    <w:p w14:paraId="00ABD362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saveSettings(settings) { s(K.SETTINGS, JSON.stringify(settings)); }</w:t>
      </w:r>
    </w:p>
    <w:p w14:paraId="5D5C721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50D814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预警记录 =====</w:t>
      </w:r>
    </w:p>
    <w:p w14:paraId="086E1CC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getWarningRecords() { try { const d = g(K.WARNING_RECORDS); return d ? JSON.parse(d) : []; } catch { return []; } }</w:t>
      </w:r>
    </w:p>
    <w:p w14:paraId="6563882F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addWarningRecord(record) {</w:t>
      </w:r>
    </w:p>
    <w:p w14:paraId="2F7592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records = getWarningRecords();</w:t>
      </w:r>
    </w:p>
    <w:p w14:paraId="7C9936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records.unshift({ ...record, id: Date.now(), time: new Date().toISOString() });</w:t>
      </w:r>
      <w:r>
        <w:rPr>
          <w:rFonts w:ascii="Consolas" w:hAnsi="Consolas" w:eastAsia="宋体"/>
          <w:sz w:val="16"/>
        </w:rPr>
        <w:br w:type="page"/>
      </w:r>
    </w:p>
    <w:p w14:paraId="201F18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(records.length &gt; MAX_WARNING_RECORDS) records.length = MAX_WARNING_RECORDS;</w:t>
      </w:r>
    </w:p>
    <w:p w14:paraId="5CE2FA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s(K.WARNING_RECORDS, JSON.stringify(records));</w:t>
      </w:r>
    </w:p>
    <w:p w14:paraId="5470A6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records;</w:t>
      </w:r>
    </w:p>
    <w:p w14:paraId="0B064E8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5B7E4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C7F575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深夜提醒 =====</w:t>
      </w:r>
    </w:p>
    <w:p w14:paraId="0ECC3FA8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shouldShowNightReminder() {</w:t>
      </w:r>
    </w:p>
    <w:p w14:paraId="322455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today = new Date().toISOString().split('T')[0];</w:t>
      </w:r>
    </w:p>
    <w:p w14:paraId="7DA45B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g('night_reminder_date') !== today;</w:t>
      </w:r>
    </w:p>
    <w:p w14:paraId="6E378E1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4AE243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markNightReminderShown() {</w:t>
      </w:r>
    </w:p>
    <w:p w14:paraId="120BA0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s('night_reminder_date', new Date().toISOString().split('T')[0]);</w:t>
      </w:r>
    </w:p>
    <w:p w14:paraId="391D26F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5B8074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5C5C9E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引导页 =====</w:t>
      </w:r>
    </w:p>
    <w:p w14:paraId="48FB6233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hasCompletedOnboarding() {</w:t>
      </w:r>
    </w:p>
    <w:p w14:paraId="04192FE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v = g(K.ONBOARDING);</w:t>
      </w:r>
    </w:p>
    <w:p w14:paraId="2F6B65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v === 'true' || v === true;</w:t>
      </w:r>
    </w:p>
    <w:p w14:paraId="0169B43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C4B2BF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setOnboardingCompleted() { s(K.ONBOARDING, true); }</w:t>
      </w:r>
    </w:p>
    <w:p w14:paraId="3548837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DC72825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聊天 =====</w:t>
      </w:r>
    </w:p>
    <w:p w14:paraId="4C16B1B6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getChatHistory(sceneId) {</w:t>
      </w:r>
    </w:p>
    <w:p w14:paraId="64B22EC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2584E0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key = `chat_history:${sceneId}`;</w:t>
      </w:r>
    </w:p>
    <w:p w14:paraId="36DDA7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 = g(key);</w:t>
      </w:r>
    </w:p>
    <w:p w14:paraId="443080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d ? JSON.parse(d) : { messages: [], history: [] };</w:t>
      </w:r>
    </w:p>
    <w:p w14:paraId="7A9B0E3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 return { messages: [], history: [] }; }</w:t>
      </w:r>
    </w:p>
    <w:p w14:paraId="439A49B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C07037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saveChatHistory(sceneId, data) {</w:t>
      </w:r>
    </w:p>
    <w:p w14:paraId="4638B3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key = `chat_history:${sceneId}`;</w:t>
      </w:r>
    </w:p>
    <w:p w14:paraId="13B544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messages = data.messages.slice(-MAX_CHAT_MESSAGES);</w:t>
      </w:r>
    </w:p>
    <w:p w14:paraId="251FB8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history = data.history.slice(-MAX_CHAT_MESSAGES * 2);</w:t>
      </w:r>
    </w:p>
    <w:p w14:paraId="3DAF74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s(key, JSON.stringify({ messages, history, updatedAt: new Date().toISOString() }));</w:t>
      </w:r>
    </w:p>
    <w:p w14:paraId="2CBEDD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sessions = getChatSessions();</w:t>
      </w:r>
    </w:p>
    <w:p w14:paraId="5E00D4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existing = sessions.find(x =&gt; x.id === sceneId);</w:t>
      </w:r>
    </w:p>
    <w:p w14:paraId="740840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(existing) { existing.title = data.title || existing.title; existing.updatedAt = new Date().toISOString(); }</w:t>
      </w:r>
    </w:p>
    <w:p w14:paraId="0CEFED5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else { sessions.unshift({ id: sceneId, title: data.title || '', updatedAt: new Date().toISOString() }); }</w:t>
      </w:r>
    </w:p>
    <w:p w14:paraId="77D56E3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s(K.CHAT_SESSIONS, JSON.stringify(sessions));</w:t>
      </w:r>
    </w:p>
    <w:p w14:paraId="7BCD18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checkStorageQuota();</w:t>
      </w:r>
    </w:p>
    <w:p w14:paraId="2638EFE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1A7C24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getChatSessions() { try { const d = g(K.CHAT_SESSIONS); return d ? JSON.parse(d) : []; } catch { return []; } }</w:t>
      </w:r>
    </w:p>
    <w:p w14:paraId="3F27CD1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clearChatHistory(sceneId) {</w:t>
      </w:r>
    </w:p>
    <w:p w14:paraId="796B3E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r(`chat_history:${sceneId}`);</w:t>
      </w:r>
    </w:p>
    <w:p w14:paraId="2A9FFF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s(K.CHAT_SESSIONS, JSON.stringify(getChatSessions().filter(x =&gt; x.id !== sceneId)));</w:t>
      </w:r>
    </w:p>
    <w:p w14:paraId="264F4D0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38114B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B078FB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多账户数据清除（切换/删除账户时用）=====</w:t>
      </w:r>
    </w:p>
    <w:p w14:paraId="1196D68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clearAllAccountData() {</w:t>
      </w:r>
    </w:p>
    <w:p w14:paraId="60527A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prefix = getStoragePrefix();</w:t>
      </w:r>
      <w:r>
        <w:rPr>
          <w:rFonts w:ascii="Consolas" w:hAnsi="Consolas" w:eastAsia="宋体"/>
          <w:sz w:val="16"/>
        </w:rPr>
        <w:br w:type="page"/>
      </w:r>
    </w:p>
    <w:p w14:paraId="4CC1D9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3895D7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info = uni.getStorageInfoSync();</w:t>
      </w:r>
    </w:p>
    <w:p w14:paraId="7A9A45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(info.keys &amp;&amp; Array.isArray(info.keys)) {</w:t>
      </w:r>
    </w:p>
    <w:p w14:paraId="28AEAD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info.keys.forEach(k =&gt; { if (k.startsWith(prefix)) uni.removeStorageSync(k); });</w:t>
      </w:r>
    </w:p>
    <w:p w14:paraId="5250E7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E9533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{}</w:t>
      </w:r>
    </w:p>
    <w:p w14:paraId="649A192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兜底清除已知 key</w:t>
      </w:r>
    </w:p>
    <w:p w14:paraId="3FA7EDD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Object.values(K).forEach(k =&gt; r(k));</w:t>
      </w:r>
    </w:p>
    <w:p w14:paraId="529009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r('night_reminder_date');</w:t>
      </w:r>
    </w:p>
    <w:p w14:paraId="2544D9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r('_error_logs');</w:t>
      </w:r>
    </w:p>
    <w:p w14:paraId="1C2186D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r('_user_feedbacks');</w:t>
      </w:r>
    </w:p>
    <w:p w14:paraId="16D4E451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2AC7BA7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common/utils/account.js ======</w:t>
      </w:r>
    </w:p>
    <w:p w14:paraId="73F50F8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本地多账户管理 =====</w:t>
      </w:r>
    </w:p>
    <w:p w14:paraId="2B4DA65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所有数据在本地，不上传服务器，切换账户即切换 localStorage 命名空间</w:t>
      </w:r>
    </w:p>
    <w:p w14:paraId="2B79279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适用场景：同一设备多人共用 / 测试阶段多角色切换</w:t>
      </w:r>
    </w:p>
    <w:p w14:paraId="056A847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056D0D1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ACCOUNT_KEY = 'muse_current_account';</w:t>
      </w:r>
    </w:p>
    <w:p w14:paraId="260DE332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ACCOUNT_LIST_KEY = 'muse_account_list';</w:t>
      </w:r>
    </w:p>
    <w:p w14:paraId="157C364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8191BCA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439445A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获取当前登录账户 ID</w:t>
      </w:r>
    </w:p>
    <w:p w14:paraId="4CCF3C5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5AF2641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getCurrentAccountId() {</w:t>
      </w:r>
    </w:p>
    <w:p w14:paraId="6BE98D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uni.getStorageSync(ACCOUNT_KEY) || 'default';</w:t>
      </w:r>
    </w:p>
    <w:p w14:paraId="077A81C6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AAECAE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F672EAD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1419542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切换账户</w:t>
      </w:r>
    </w:p>
    <w:p w14:paraId="54A750B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5F5756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switchAccount(accountId) {</w:t>
      </w:r>
    </w:p>
    <w:p w14:paraId="3AFBDA2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uni.setStorageSync(ACCOUNT_KEY, accountId);</w:t>
      </w:r>
    </w:p>
    <w:p w14:paraId="570BE00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8AC78E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4221568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6767F4F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获取所有账户列表</w:t>
      </w:r>
    </w:p>
    <w:p w14:paraId="7DBC708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603DDEC8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getAccountList() {</w:t>
      </w:r>
    </w:p>
    <w:p w14:paraId="2DA6F4E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178118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data = uni.getStorageSync(ACCOUNT_LIST_KEY);</w:t>
      </w:r>
    </w:p>
    <w:p w14:paraId="0F9283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data ? JSON.parse(data) : [];</w:t>
      </w:r>
    </w:p>
    <w:p w14:paraId="34A384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</w:t>
      </w:r>
    </w:p>
    <w:p w14:paraId="32D1F2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[];</w:t>
      </w:r>
    </w:p>
    <w:p w14:paraId="08C53A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A71267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2ED80D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0202950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5E9B3DF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创建新账户</w:t>
      </w:r>
    </w:p>
    <w:p w14:paraId="1EECD80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18364B16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createAccount(name, avatar = '') {</w:t>
      </w:r>
      <w:r>
        <w:rPr>
          <w:rFonts w:ascii="Consolas" w:hAnsi="Consolas" w:eastAsia="宋体"/>
          <w:sz w:val="16"/>
        </w:rPr>
        <w:br w:type="page"/>
      </w:r>
    </w:p>
    <w:p w14:paraId="7450ED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list = getAccountList();</w:t>
      </w:r>
    </w:p>
    <w:p w14:paraId="0C6E486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id = 'u_' + Date.now().toString(36);</w:t>
      </w:r>
    </w:p>
    <w:p w14:paraId="6C71D8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list.push({</w:t>
      </w:r>
    </w:p>
    <w:p w14:paraId="08E9D0E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id,</w:t>
      </w:r>
    </w:p>
    <w:p w14:paraId="2E0AF2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name: name || ('用户' + (list.length + 1)),</w:t>
      </w:r>
    </w:p>
    <w:p w14:paraId="7707E6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avatar,</w:t>
      </w:r>
    </w:p>
    <w:p w14:paraId="36760B9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createdAt: new Date().toISOString()</w:t>
      </w:r>
    </w:p>
    <w:p w14:paraId="1801F2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3B71D0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uni.setStorageSync(ACCOUNT_LIST_KEY, JSON.stringify(list));</w:t>
      </w:r>
    </w:p>
    <w:p w14:paraId="5F7588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list[list.length - 1];</w:t>
      </w:r>
    </w:p>
    <w:p w14:paraId="72910F6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3DCBDC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B492150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2931F6C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删除账户（同时清空该账户所有数据）</w:t>
      </w:r>
    </w:p>
    <w:p w14:paraId="239503C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27522AD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deleteAccount(accountId) {</w:t>
      </w:r>
    </w:p>
    <w:p w14:paraId="3DFB31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清空该账户的所有数据</w:t>
      </w:r>
    </w:p>
    <w:p w14:paraId="5BB0CC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currentId = getCurrentAccountId();</w:t>
      </w:r>
    </w:p>
    <w:p w14:paraId="61A6C7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wasCurrent = currentId === accountId;</w:t>
      </w:r>
    </w:p>
    <w:p w14:paraId="17849EC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7ED46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切换到 default</w:t>
      </w:r>
    </w:p>
    <w:p w14:paraId="423F2F2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switchAccount('default');</w:t>
      </w:r>
    </w:p>
    <w:p w14:paraId="320728B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5B937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删除账户数据（如果当前正是这个账户）</w:t>
      </w:r>
    </w:p>
    <w:p w14:paraId="51DE8D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(wasCurrent) {</w:t>
      </w:r>
    </w:p>
    <w:p w14:paraId="02144D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只清空该账户前缀的数据</w:t>
      </w:r>
    </w:p>
    <w:p w14:paraId="71AC07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clearAccountData(accountId);</w:t>
      </w:r>
    </w:p>
    <w:p w14:paraId="26C790F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D61546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ED2209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从列表移除</w:t>
      </w:r>
    </w:p>
    <w:p w14:paraId="118EE1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list = getAccountList().filter(a =&gt; a.id !== accountId);</w:t>
      </w:r>
    </w:p>
    <w:p w14:paraId="6B1E9B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uni.setStorageSync(ACCOUNT_LIST_KEY, JSON.stringify(list));</w:t>
      </w:r>
    </w:p>
    <w:p w14:paraId="70B8AE3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92311E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23701E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1451F33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清空指定账户的所有数据</w:t>
      </w:r>
    </w:p>
    <w:p w14:paraId="45FC1C0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8080C0E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clearAccountData(accountId) {</w:t>
      </w:r>
    </w:p>
    <w:p w14:paraId="02FEC1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prefix = accountId + ':';</w:t>
      </w:r>
    </w:p>
    <w:p w14:paraId="43ACE8E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keysToRemove = [];</w:t>
      </w:r>
    </w:p>
    <w:p w14:paraId="105360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获取所有存储 key（H5 环境）</w:t>
      </w:r>
    </w:p>
    <w:p w14:paraId="5E2E04A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5E23CC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info = uni.getStorageInfoSync();</w:t>
      </w:r>
    </w:p>
    <w:p w14:paraId="7371E1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(info.keys &amp;&amp; Array.isArray(info.keys)) {</w:t>
      </w:r>
    </w:p>
    <w:p w14:paraId="7DF79F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info.keys.forEach(k =&gt; {</w:t>
      </w:r>
    </w:p>
    <w:p w14:paraId="22BAC1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(k.startsWith(prefix)) keysToRemove.push(k);</w:t>
      </w:r>
    </w:p>
    <w:p w14:paraId="2E24BFD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12FF5B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539DA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49E045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降级：清空已知的 key</w:t>
      </w:r>
      <w:r>
        <w:rPr>
          <w:rFonts w:ascii="Consolas" w:hAnsi="Consolas" w:eastAsia="宋体"/>
          <w:sz w:val="16"/>
        </w:rPr>
        <w:br w:type="page"/>
      </w:r>
    </w:p>
    <w:p w14:paraId="68C322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knownKeys = ['emotion_diaries', 'user_info', 'app_settings',</w:t>
      </w:r>
    </w:p>
    <w:p w14:paraId="2F2C1B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'warning_records', 'has_onboarding', 'chat_sessions'];</w:t>
      </w:r>
    </w:p>
    <w:p w14:paraId="3E0DDE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knownKeys.forEach(k =&gt; uni.removeStorageSync(prefix + k));</w:t>
      </w:r>
    </w:p>
    <w:p w14:paraId="09BDC1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BDDED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keysToRemove.forEach(k =&gt; uni.removeStorageSync(k));</w:t>
      </w:r>
    </w:p>
    <w:p w14:paraId="737D71A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509D7F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91D0E05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7A78BB1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获取存储时使用的 key 前缀（用于数据隔离）</w:t>
      </w:r>
    </w:p>
    <w:p w14:paraId="1D60707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每个账户的数据使用独立前缀，如 "default:emotion_diaries"</w:t>
      </w:r>
    </w:p>
    <w:p w14:paraId="720B9E2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44513F0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getStoragePrefix() {</w:t>
      </w:r>
    </w:p>
    <w:p w14:paraId="5EA6AF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getCurrentAccountId() + ':';</w:t>
      </w:r>
    </w:p>
    <w:p w14:paraId="5D38C39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C2845E6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common/utils/date.js ======</w:t>
      </w:r>
    </w:p>
    <w:p w14:paraId="3E5BEA8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formatDate(date, format = 'YYYY-MM-DD') {</w:t>
      </w:r>
    </w:p>
    <w:p w14:paraId="25DA54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(!(date instanceof Date)) {</w:t>
      </w:r>
    </w:p>
    <w:p w14:paraId="1B2229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date = new Date(date);</w:t>
      </w:r>
    </w:p>
    <w:p w14:paraId="2EBDCA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CDD5C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year = date.getFullYear();</w:t>
      </w:r>
    </w:p>
    <w:p w14:paraId="7D9EA3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month = String(date.getMonth() + 1).padStart(2, '0');</w:t>
      </w:r>
    </w:p>
    <w:p w14:paraId="4210AC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day = String(date.getDate()).padStart(2, '0');</w:t>
      </w:r>
    </w:p>
    <w:p w14:paraId="5012DB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weekDays = ['星期日', '星期一', '星期二', '星期三', '星期四', '星期五', '星期六'];</w:t>
      </w:r>
    </w:p>
    <w:p w14:paraId="297FE2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weekDay = weekDays[date.getDay()];</w:t>
      </w:r>
    </w:p>
    <w:p w14:paraId="05B7E9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hours = String(date.getHours()).padStart(2, '0');</w:t>
      </w:r>
    </w:p>
    <w:p w14:paraId="5D84D1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minutes = String(date.getMinutes()).padStart(2, '0');</w:t>
      </w:r>
    </w:p>
    <w:p w14:paraId="1E3BC14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13AAC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formatMap = {</w:t>
      </w:r>
    </w:p>
    <w:p w14:paraId="7A2DC9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'YYYY': year,</w:t>
      </w:r>
    </w:p>
    <w:p w14:paraId="166CED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'MM': month,</w:t>
      </w:r>
    </w:p>
    <w:p w14:paraId="0D940D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'DD': day,</w:t>
      </w:r>
    </w:p>
    <w:p w14:paraId="13A6AE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'HH:mm': `${hours}:${minutes}`,</w:t>
      </w:r>
    </w:p>
    <w:p w14:paraId="756838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'weekday': weekDay</w:t>
      </w:r>
    </w:p>
    <w:p w14:paraId="2FFAA0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1E638B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4434F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result = format;</w:t>
      </w:r>
    </w:p>
    <w:p w14:paraId="13D453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[key, value] of Object.entries(formatMap)) {</w:t>
      </w:r>
    </w:p>
    <w:p w14:paraId="346C7D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result = result.replace(key, value);</w:t>
      </w:r>
    </w:p>
    <w:p w14:paraId="1F3047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9D806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result;</w:t>
      </w:r>
    </w:p>
    <w:p w14:paraId="55FEAA9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E28C4E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4024D57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getGreeting() {</w:t>
      </w:r>
    </w:p>
    <w:p w14:paraId="443A39B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hour = new Date().getHours();</w:t>
      </w:r>
    </w:p>
    <w:p w14:paraId="355602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6) return '夜深了';</w:t>
      </w:r>
    </w:p>
    <w:p w14:paraId="0F0CD83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9) return '早上好';</w:t>
      </w:r>
    </w:p>
    <w:p w14:paraId="57079B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12) return '上午好';</w:t>
      </w:r>
    </w:p>
    <w:p w14:paraId="115DDE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14) return '中午好';</w:t>
      </w:r>
    </w:p>
    <w:p w14:paraId="3DFAC2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18) return '下午好';</w:t>
      </w:r>
    </w:p>
    <w:p w14:paraId="236714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&lt; 22) return '晚上好';</w:t>
      </w:r>
      <w:r>
        <w:rPr>
          <w:rFonts w:ascii="Consolas" w:hAnsi="Consolas" w:eastAsia="宋体"/>
          <w:sz w:val="16"/>
        </w:rPr>
        <w:br w:type="page"/>
      </w:r>
    </w:p>
    <w:p w14:paraId="65E8FC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'夜深了';</w:t>
      </w:r>
    </w:p>
    <w:p w14:paraId="1349EC3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E996DB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EB5100E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185220B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深夜关怀问候（比 getGreeting 更温暖）</w:t>
      </w:r>
    </w:p>
    <w:p w14:paraId="60011A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根据具体时段返回不同的关怀语</w:t>
      </w:r>
    </w:p>
    <w:p w14:paraId="41FF64C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1000A8FC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getNightGreeting() {</w:t>
      </w:r>
    </w:p>
    <w:p w14:paraId="510B72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hour = new Date().getHours();</w:t>
      </w:r>
    </w:p>
    <w:p w14:paraId="43A73C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&gt;= 0 &amp;&amp; hour &lt; 3) {</w:t>
      </w:r>
    </w:p>
    <w:p w14:paraId="71F0C0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 title: '🌙 凌晨了', subtitle: '已经凌晨了，你的身体需要休息。明天醒来，一切都会好一点。' };</w:t>
      </w:r>
    </w:p>
    <w:p w14:paraId="420190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FA8DE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&gt;= 3 &amp;&amp; hour &lt; 5) {</w:t>
      </w:r>
    </w:p>
    <w:p w14:paraId="50647A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 title: '🌙 快要天亮了', subtitle: '如果你还没睡，是不是心里有事放不下？写下来，然后闭上眼睛休息一会儿吧。' };</w:t>
      </w:r>
    </w:p>
    <w:p w14:paraId="602D7C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A2E9DF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&gt;= 5 &amp;&amp; hour &lt; 7) {</w:t>
      </w:r>
    </w:p>
    <w:p w14:paraId="3A81A0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 title: '🌅 天快亮了', subtitle: '新的一天即将开始。如果一夜没睡，别忘了白天给自己一个喘息的机会。' };</w:t>
      </w:r>
    </w:p>
    <w:p w14:paraId="18CAC5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6107B5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(hour &gt;= 22 &amp;&amp; hour &lt; 24) {</w:t>
      </w:r>
    </w:p>
    <w:p w14:paraId="089DE3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 title: '🌙 夜深了', subtitle: '忙碌了一天，记得给自己一点放松的时间。' };</w:t>
      </w:r>
    </w:p>
    <w:p w14:paraId="7E09FE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C2687A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null; // 白天不触发</w:t>
      </w:r>
    </w:p>
    <w:p w14:paraId="4492D52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FE56D1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5E7944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35AEE97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是否深夜时段（需要关怀的时间）</w:t>
      </w:r>
    </w:p>
    <w:p w14:paraId="3791222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501173A2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isLateNight() {</w:t>
      </w:r>
    </w:p>
    <w:p w14:paraId="5F8A38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hour = new Date().getHours();</w:t>
      </w:r>
    </w:p>
    <w:p w14:paraId="4028E6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hour &gt;= 23 || hour &lt;= 5;</w:t>
      </w:r>
    </w:p>
    <w:p w14:paraId="7FD2B17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4F112E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269B3CD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getDaysAgo(days) {</w:t>
      </w:r>
    </w:p>
    <w:p w14:paraId="1C2475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result = [];</w:t>
      </w:r>
    </w:p>
    <w:p w14:paraId="334757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(let i = days - 1; i &gt;= 0; i--) {</w:t>
      </w:r>
    </w:p>
    <w:p w14:paraId="6E8058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date = new Date();</w:t>
      </w:r>
    </w:p>
    <w:p w14:paraId="1A4EFA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date.setDate(date.getDate() - i);</w:t>
      </w:r>
    </w:p>
    <w:p w14:paraId="79DE4E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result.push({</w:t>
      </w:r>
    </w:p>
    <w:p w14:paraId="553F2F6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date: formatDate(date, 'MM/DD'),</w:t>
      </w:r>
    </w:p>
    <w:p w14:paraId="53E6D9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fullDate: formatDate(date, 'YYYY-MM-DD'),</w:t>
      </w:r>
    </w:p>
    <w:p w14:paraId="4DFC22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weekday: formatDate(date, 'weekday')</w:t>
      </w:r>
    </w:p>
    <w:p w14:paraId="0E8FE7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4FB335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ED801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result;</w:t>
      </w:r>
    </w:p>
    <w:p w14:paraId="69F731B4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17A78A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83A4CCF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calculateStreak(dates) {</w:t>
      </w:r>
    </w:p>
    <w:p w14:paraId="15E917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(!dates || dates.length === 0) return 0;</w:t>
      </w:r>
    </w:p>
    <w:p w14:paraId="6CDCE6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sortedDates = [...dates].sort((a, b) =&gt; new Date(b) - new Date(a));</w:t>
      </w:r>
    </w:p>
    <w:p w14:paraId="715EB41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today = formatDate(new Date(), 'YYYY-MM-DD');</w:t>
      </w:r>
      <w:r>
        <w:rPr>
          <w:rFonts w:ascii="Consolas" w:hAnsi="Consolas" w:eastAsia="宋体"/>
          <w:sz w:val="16"/>
        </w:rPr>
        <w:br w:type="page"/>
      </w:r>
    </w:p>
    <w:p w14:paraId="68BD11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yesterday = formatDate(new Date(Date.now() - 86400000), 'YYYY-MM-DD');</w:t>
      </w:r>
    </w:p>
    <w:p w14:paraId="449CA67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(sortedDates[0] !== today &amp;&amp; sortedDates[0] !== yesterday) return 0;</w:t>
      </w:r>
    </w:p>
    <w:p w14:paraId="0ECB6E5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0E1EEB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streak = 1;</w:t>
      </w:r>
    </w:p>
    <w:p w14:paraId="164506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(let i = 1; i &lt; sortedDates.length; i++) {</w:t>
      </w:r>
    </w:p>
    <w:p w14:paraId="74F26DE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current = new Date(sortedDates[i - 1]);</w:t>
      </w:r>
    </w:p>
    <w:p w14:paraId="18235B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prev = new Date(sortedDates[i]);</w:t>
      </w:r>
    </w:p>
    <w:p w14:paraId="531CBE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diffDays = Math.floor((current - prev) / 86400000);</w:t>
      </w:r>
    </w:p>
    <w:p w14:paraId="16C60C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(diffDays === 1) {</w:t>
      </w:r>
    </w:p>
    <w:p w14:paraId="74C6E6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streak++;</w:t>
      </w:r>
    </w:p>
    <w:p w14:paraId="63DC29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else {</w:t>
      </w:r>
    </w:p>
    <w:p w14:paraId="0B9E5A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break;</w:t>
      </w:r>
    </w:p>
    <w:p w14:paraId="282D54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E3A64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B4BC71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streak;</w:t>
      </w:r>
    </w:p>
    <w:p w14:paraId="0DDFC90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0B82A7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common/utils/network.js ======</w:t>
      </w:r>
    </w:p>
    <w:p w14:paraId="65D3BE7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checkNetwork() {</w:t>
      </w:r>
    </w:p>
    <w:p w14:paraId="106634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new Promise((resolve) =&gt; {</w:t>
      </w:r>
    </w:p>
    <w:p w14:paraId="281FFE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uni.getNetworkType({</w:t>
      </w:r>
    </w:p>
    <w:p w14:paraId="5F9607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0EDEA9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online = res.networkType !== 'none';</w:t>
      </w:r>
    </w:p>
    <w:p w14:paraId="7C8F07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resolve({ online, networkType: res.networkType });</w:t>
      </w:r>
    </w:p>
    <w:p w14:paraId="29FBFA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5ADD4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fail: () =&gt; {</w:t>
      </w:r>
    </w:p>
    <w:p w14:paraId="194C0B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resolve({ online: true, networkType: 'unknown' });</w:t>
      </w:r>
    </w:p>
    <w:p w14:paraId="00D4B79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87D92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3A9EE8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509824C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76D64C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E3A8EAD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getNetworkDesc(networkType) {</w:t>
      </w:r>
    </w:p>
    <w:p w14:paraId="311F70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map = {</w:t>
      </w:r>
    </w:p>
    <w:p w14:paraId="638F5D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'wifi': 'Wi-Fi',</w:t>
      </w:r>
    </w:p>
    <w:p w14:paraId="46A7BC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'5g': '5G',</w:t>
      </w:r>
    </w:p>
    <w:p w14:paraId="62F30D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'4g': '4G',</w:t>
      </w:r>
    </w:p>
    <w:p w14:paraId="42DA12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'3g': '3G',</w:t>
      </w:r>
    </w:p>
    <w:p w14:paraId="066F0F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'2g': '2G',</w:t>
      </w:r>
    </w:p>
    <w:p w14:paraId="53C523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'ethernet': '有线网络',</w:t>
      </w:r>
    </w:p>
    <w:p w14:paraId="28A0A4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'none': '无网络',</w:t>
      </w:r>
    </w:p>
    <w:p w14:paraId="76A668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'unknown': '未知网络'</w:t>
      </w:r>
    </w:p>
    <w:p w14:paraId="17056F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20FACE5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map[networkType] || networkType;</w:t>
      </w:r>
    </w:p>
    <w:p w14:paraId="5884119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F2A2280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common/utils/performance.js ======</w:t>
      </w:r>
    </w:p>
    <w:p w14:paraId="69F36B7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性能工具函数</w:t>
      </w:r>
    </w:p>
    <w:p w14:paraId="03F4E39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4F484A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39A949B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防抖：延迟执行，多次触发只执行最后一次</w:t>
      </w:r>
    </w:p>
    <w:p w14:paraId="68969FD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{Function} fn - 目标函数</w:t>
      </w:r>
      <w:r>
        <w:rPr>
          <w:rFonts w:ascii="Consolas" w:hAnsi="Consolas" w:eastAsia="宋体"/>
          <w:sz w:val="16"/>
        </w:rPr>
        <w:br w:type="page"/>
      </w:r>
    </w:p>
    <w:p w14:paraId="3105725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{number} delay - 延迟毫秒数</w:t>
      </w:r>
    </w:p>
    <w:p w14:paraId="588F108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2299C00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debounce(fn, delay = 300) {</w:t>
      </w:r>
    </w:p>
    <w:p w14:paraId="12E2BD1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timer = null;</w:t>
      </w:r>
    </w:p>
    <w:p w14:paraId="3FCB2F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function (...args) {</w:t>
      </w:r>
    </w:p>
    <w:p w14:paraId="5F2D6E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clearTimeout(timer);</w:t>
      </w:r>
    </w:p>
    <w:p w14:paraId="01E720B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timer = setTimeout(() =&gt; fn.apply(this, args), delay);</w:t>
      </w:r>
    </w:p>
    <w:p w14:paraId="5BCAFD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6E5CD4D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4AA73B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BF60E74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7446D2E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节流：固定间隔执行，忽略间隔内的重复触发</w:t>
      </w:r>
    </w:p>
    <w:p w14:paraId="7AAA92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{Function} fn - 目标函数</w:t>
      </w:r>
    </w:p>
    <w:p w14:paraId="5B46B78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{number} interval - 间隔毫秒数</w:t>
      </w:r>
    </w:p>
    <w:p w14:paraId="39E8F7F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4ED1BC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throttle(fn, interval = 200) {</w:t>
      </w:r>
    </w:p>
    <w:p w14:paraId="0E8D3B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lastTime = 0;</w:t>
      </w:r>
    </w:p>
    <w:p w14:paraId="7CED11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function (...args) {</w:t>
      </w:r>
    </w:p>
    <w:p w14:paraId="39464E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now = Date.now();</w:t>
      </w:r>
    </w:p>
    <w:p w14:paraId="777F320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(now - lastTime &gt;= interval) {</w:t>
      </w:r>
    </w:p>
    <w:p w14:paraId="34A86DA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lastTime = now;</w:t>
      </w:r>
    </w:p>
    <w:p w14:paraId="7A39C22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fn.apply(this, args);</w:t>
      </w:r>
    </w:p>
    <w:p w14:paraId="7426AF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BDD2B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7BE19991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FD1692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35CF6D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29CC054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批量数据更新辅助</w:t>
      </w:r>
    </w:p>
    <w:p w14:paraId="576469B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将多次 data 赋值合并到下一个微任务统一执行，</w:t>
      </w:r>
    </w:p>
    <w:p w14:paraId="284C62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减少双线程架构下 setData 的通信次数</w:t>
      </w:r>
    </w:p>
    <w:p w14:paraId="5054052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{Object} vm - Vue 组件实例</w:t>
      </w:r>
    </w:p>
    <w:p w14:paraId="0A5D28B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{Object} updates - 批量更新数据</w:t>
      </w:r>
    </w:p>
    <w:p w14:paraId="37341DD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28BAA2AF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batchUpdate(vm, updates) {</w:t>
      </w:r>
    </w:p>
    <w:p w14:paraId="6E4C425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Object.assign(vm, updates);</w:t>
      </w:r>
    </w:p>
    <w:p w14:paraId="535031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vm.$nextTick();</w:t>
      </w:r>
    </w:p>
    <w:p w14:paraId="341513C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C0964AD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common/utils/resolveBackground.js ======</w:t>
      </w:r>
    </w:p>
    <w:p w14:paraId="67C705D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0C80ECE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背景层决策 — async interface 预留</w:t>
      </w:r>
    </w:p>
    <w:p w14:paraId="5E9C281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当前同步实现，未来支持网络图片/远程资源</w:t>
      </w:r>
    </w:p>
    <w:p w14:paraId="7196A54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5C01B84C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BACKGROUNDS } from '../constants/backgrounds.js';</w:t>
      </w:r>
    </w:p>
    <w:p w14:paraId="38F93890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BACKGROUND_THEMES } from '../constants/backgroundThemes.js';</w:t>
      </w:r>
    </w:p>
    <w:p w14:paraId="515F989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0001FA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5F9329F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{string} backgroundId</w:t>
      </w:r>
    </w:p>
    <w:p w14:paraId="5BA331F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{'light'|'dark'} themeMode</w:t>
      </w:r>
    </w:p>
    <w:p w14:paraId="0ED679F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@returns {Promise&lt;Object&gt;} style 对象</w:t>
      </w:r>
    </w:p>
    <w:p w14:paraId="6BFC05A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  <w:r>
        <w:rPr>
          <w:rFonts w:ascii="Consolas" w:hAnsi="Consolas" w:eastAsia="宋体"/>
          <w:sz w:val="16"/>
        </w:rPr>
        <w:br w:type="page"/>
      </w:r>
    </w:p>
    <w:p w14:paraId="20677F75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resolveBackground(backgroundId, themeMode) {</w:t>
      </w:r>
    </w:p>
    <w:p w14:paraId="5EEF01C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(!backgroundId) return { background: 'var(--bg)' };</w:t>
      </w:r>
    </w:p>
    <w:p w14:paraId="3714116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AE9991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bg = BACKGROUNDS.find(b =&gt; b.id === backgroundId);</w:t>
      </w:r>
    </w:p>
    <w:p w14:paraId="3DE3E2A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(!bg) return {};</w:t>
      </w:r>
    </w:p>
    <w:p w14:paraId="4AA0E21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8619B9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themes = BACKGROUND_THEMES[bg.resourceKey];</w:t>
      </w:r>
    </w:p>
    <w:p w14:paraId="2464DDB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(!themes) return {};</w:t>
      </w:r>
    </w:p>
    <w:p w14:paraId="6DD3E20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098808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val = themeMode === 'dark' ? themes.dark : themes.light;</w:t>
      </w:r>
    </w:p>
    <w:p w14:paraId="5DD6D66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15BFE0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return val.startsWith('url(')</w:t>
      </w:r>
    </w:p>
    <w:p w14:paraId="1518485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? { backgroundImage: val }</w:t>
      </w:r>
    </w:p>
    <w:p w14:paraId="069D217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: { background: val };</w:t>
      </w:r>
    </w:p>
    <w:p w14:paraId="40AF85E4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E52550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common/utils/resolveOverlay.js ======</w:t>
      </w:r>
    </w:p>
    <w:p w14:paraId="5728C78D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3736443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遮罩 JS 单一决策源</w:t>
      </w:r>
    </w:p>
    <w:p w14:paraId="0CF9B06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CSS 仅提供 fallback 变量，不参与逻辑</w:t>
      </w:r>
    </w:p>
    <w:p w14:paraId="336F9D6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2CC2D03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DEA31FD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OVERLAY_MAP = {</w:t>
      </w:r>
    </w:p>
    <w:p w14:paraId="5D156C1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soft:   { light: 'rgba(255,255,255,0.3)', dark: 'rgba(0,0,0,0.45)' },</w:t>
      </w:r>
    </w:p>
    <w:p w14:paraId="2D0ED28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medium: { light: 'rgba(255,255,255,0.5)', dark: 'rgba(0,0,0,0.6)' },</w:t>
      </w:r>
    </w:p>
    <w:p w14:paraId="28670E3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strong: { light: 'rgba(255,255,255,0.7)', dark: 'rgba(0,0,0,0.75)' }</w:t>
      </w:r>
    </w:p>
    <w:p w14:paraId="76D95677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5F9BC4B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766EA6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OVERLAY_LEVELS = { soft: 'soft', medium: 'medium', strong: 'strong' };</w:t>
      </w:r>
    </w:p>
    <w:p w14:paraId="18231BE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537A56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resolveOverlay(themeMode, level = 'soft') {</w:t>
      </w:r>
    </w:p>
    <w:p w14:paraId="5710E35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colors = OVERLAY_MAP[level] || OVERLAY_MAP.soft;</w:t>
      </w:r>
    </w:p>
    <w:p w14:paraId="2269B77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return { background: colors[themeMode] || colors.light };</w:t>
      </w:r>
    </w:p>
    <w:p w14:paraId="3A79DBF0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E3A9FC3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common/utils/resolvePriority.js ======</w:t>
      </w:r>
    </w:p>
    <w:p w14:paraId="244FC2E4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5D1D14A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优先级决策 — 预留 emotion / seasonal 扩展</w:t>
      </w:r>
    </w:p>
    <w:p w14:paraId="43A9AB1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当前仅 manual 模式，未来扩展：</w:t>
      </w:r>
    </w:p>
    <w:p w14:paraId="1E895A0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  emotion &gt; seasonal &gt; manual &gt; default</w:t>
      </w:r>
    </w:p>
    <w:p w14:paraId="356C2D2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2A8C9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340536C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5A53A64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{string} backgroundId — 手动选择的背景 ID</w:t>
      </w:r>
    </w:p>
    <w:p w14:paraId="6CBBF42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{string|null} emotionHint — 预留：情绪类型</w:t>
      </w:r>
    </w:p>
    <w:p w14:paraId="4781979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{string|null} seasonalTag — 预留：节气标签</w:t>
      </w:r>
    </w:p>
    <w:p w14:paraId="0850359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@returns {string} 最终背景 ID</w:t>
      </w:r>
    </w:p>
    <w:p w14:paraId="098B1C9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681DE182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resolvePriority(backgroundId, emotionHint, seasonalTag) {</w:t>
      </w:r>
    </w:p>
    <w:p w14:paraId="4234D58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预留逻辑：未来可在此处判断 emotionHint / seasonalTag 覆盖 backgroundId</w:t>
      </w:r>
    </w:p>
    <w:p w14:paraId="67978F2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return backgroundId || '';</w:t>
      </w:r>
    </w:p>
    <w:p w14:paraId="6C3D958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page"/>
      </w:r>
    </w:p>
    <w:p w14:paraId="02F5DB77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common/utils/reactiveBackgroundStore.js ======</w:t>
      </w:r>
    </w:p>
    <w:p w14:paraId="79E0356D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557459B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响应式背景 Store — 唯一状态源</w:t>
      </w:r>
    </w:p>
    <w:p w14:paraId="618A6A5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单向数据流: UI → store → reactive update → UI</w:t>
      </w:r>
    </w:p>
    <w:p w14:paraId="7C6F8F2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支持每页独立背景：日记页 / 对话页</w:t>
      </w:r>
    </w:p>
    <w:p w14:paraId="10E9909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</w:t>
      </w:r>
    </w:p>
    <w:p w14:paraId="12BF20B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注意: 本模块不访问 DOM，所有 CSS 变量设置由 App.vue 负责</w:t>
      </w:r>
    </w:p>
    <w:p w14:paraId="28AB614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B3A7581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reactive } from 'vue';</w:t>
      </w:r>
    </w:p>
    <w:p w14:paraId="7C5E7A41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getSettings, saveSettings } from './storage.js';</w:t>
      </w:r>
    </w:p>
    <w:p w14:paraId="70203292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BACKGROUNDS } from '../constants/backgrounds.js';</w:t>
      </w:r>
    </w:p>
    <w:p w14:paraId="507C733F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BACKGROUND_THEMES } from '../constants/backgroundThemes.js';</w:t>
      </w:r>
    </w:p>
    <w:p w14:paraId="4537C2D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2D51AEA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state = reactive({</w:t>
      </w:r>
    </w:p>
    <w:p w14:paraId="7428A21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diaryBackground: '',</w:t>
      </w:r>
    </w:p>
    <w:p w14:paraId="5CBA773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chatBackground: '',</w:t>
      </w:r>
    </w:p>
    <w:p w14:paraId="6F9FF79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darkMode: false</w:t>
      </w:r>
    </w:p>
    <w:p w14:paraId="1173B746">
      <w:pPr>
        <w:spacing w:before="0" w:after="0" w:line="220" w:lineRule="exact"/>
      </w:pPr>
      <w:r>
        <w:rPr>
          <w:rFonts w:ascii="Consolas" w:hAnsi="Consolas" w:eastAsia="宋体"/>
          <w:sz w:val="16"/>
        </w:rPr>
        <w:t>});</w:t>
      </w:r>
    </w:p>
    <w:p w14:paraId="3017ED0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34FE260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resolveBgValue(bgId, isDark) {</w:t>
      </w:r>
    </w:p>
    <w:p w14:paraId="156DA68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(!bgId) return '';</w:t>
      </w:r>
    </w:p>
    <w:p w14:paraId="0C72E9B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meta = BACKGROUNDS.find(b =&gt; b.id === bgId);</w:t>
      </w:r>
    </w:p>
    <w:p w14:paraId="7159167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(!meta || !meta.resourceKey) return '';</w:t>
      </w:r>
    </w:p>
    <w:p w14:paraId="5244BA4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theme = BACKGROUND_THEMES[meta.resourceKey];</w:t>
      </w:r>
    </w:p>
    <w:p w14:paraId="4F25F43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(!theme) return '';</w:t>
      </w:r>
    </w:p>
    <w:p w14:paraId="0787506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return isDark ? theme.dark : theme.light;</w:t>
      </w:r>
    </w:p>
    <w:p w14:paraId="6D1B232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119CA5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6239A8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useBackgroundStore() {</w:t>
      </w:r>
    </w:p>
    <w:p w14:paraId="392DAE7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return {</w:t>
      </w:r>
    </w:p>
    <w:p w14:paraId="7F586E7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state,</w:t>
      </w:r>
    </w:p>
    <w:p w14:paraId="57CD06F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7A1566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refresh() {</w:t>
      </w:r>
    </w:p>
    <w:p w14:paraId="4B8E397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const s = getSettings();</w:t>
      </w:r>
    </w:p>
    <w:p w14:paraId="1886CE8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if (s) {</w:t>
      </w:r>
    </w:p>
    <w:p w14:paraId="14E7443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state.diaryBackground = s.diaryBackground || '';</w:t>
      </w:r>
    </w:p>
    <w:p w14:paraId="259F1F6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state.chatBackground = s.chatBackground || '';</w:t>
      </w:r>
    </w:p>
    <w:p w14:paraId="4A58585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state.darkMode = s.darkMode || false;</w:t>
      </w:r>
    </w:p>
    <w:p w14:paraId="0E87AC2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</w:t>
      </w:r>
    </w:p>
    <w:p w14:paraId="336EED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},</w:t>
      </w:r>
    </w:p>
    <w:p w14:paraId="58367A8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7406A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setDiaryBackground(id) {</w:t>
      </w:r>
    </w:p>
    <w:p w14:paraId="0425465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state.diaryBackground = id || '';</w:t>
      </w:r>
    </w:p>
    <w:p w14:paraId="5EE1C86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const s = getSettings();</w:t>
      </w:r>
    </w:p>
    <w:p w14:paraId="77D23CD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if (s) {</w:t>
      </w:r>
    </w:p>
    <w:p w14:paraId="362921E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s.diaryBackground = id || '';</w:t>
      </w:r>
    </w:p>
    <w:p w14:paraId="3A2F676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saveSettings(s);</w:t>
      </w:r>
    </w:p>
    <w:p w14:paraId="23B8D26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</w:t>
      </w:r>
    </w:p>
    <w:p w14:paraId="6BEB236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},</w:t>
      </w:r>
    </w:p>
    <w:p w14:paraId="652639E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  <w:r>
        <w:rPr>
          <w:rFonts w:ascii="Consolas" w:hAnsi="Consolas" w:eastAsia="宋体"/>
          <w:sz w:val="16"/>
        </w:rPr>
        <w:br w:type="page"/>
      </w:r>
    </w:p>
    <w:p w14:paraId="49EEF6F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setChatBackground(id) {</w:t>
      </w:r>
    </w:p>
    <w:p w14:paraId="02FA4EC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state.chatBackground = id || '';</w:t>
      </w:r>
    </w:p>
    <w:p w14:paraId="3A200C9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const s = getSettings();</w:t>
      </w:r>
    </w:p>
    <w:p w14:paraId="782068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if (s) {</w:t>
      </w:r>
    </w:p>
    <w:p w14:paraId="588F2A1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s.chatBackground = id || '';</w:t>
      </w:r>
    </w:p>
    <w:p w14:paraId="6EA5C52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saveSettings(s);</w:t>
      </w:r>
    </w:p>
    <w:p w14:paraId="49583C6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</w:t>
      </w:r>
    </w:p>
    <w:p w14:paraId="3D89EBC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},</w:t>
      </w:r>
    </w:p>
    <w:p w14:paraId="2EA7613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070567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getBgValue(bgId, isDark) {</w:t>
      </w:r>
    </w:p>
    <w:p w14:paraId="3A76D2A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resolveBgValue(bgId, isDark);</w:t>
      </w:r>
    </w:p>
    <w:p w14:paraId="20C83AA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},</w:t>
      </w:r>
    </w:p>
    <w:p w14:paraId="2927F26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AA669F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getBgStyle(bgId, isDark) {</w:t>
      </w:r>
    </w:p>
    <w:p w14:paraId="72D7E5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const val = resolveBgValue(bgId, isDark);</w:t>
      </w:r>
    </w:p>
    <w:p w14:paraId="789BF4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if (!val) return { background: 'var(--bg)' };</w:t>
      </w:r>
    </w:p>
    <w:p w14:paraId="15A281F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val.startsWith('url(')</w:t>
      </w:r>
    </w:p>
    <w:p w14:paraId="7083F21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? { backgroundImage: val, backgroundSize: 'cover', backgroundPosition: 'center' }</w:t>
      </w:r>
    </w:p>
    <w:p w14:paraId="23E7176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: { background: val };</w:t>
      </w:r>
    </w:p>
    <w:p w14:paraId="7CB3036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},</w:t>
      </w:r>
    </w:p>
    <w:p w14:paraId="6F300A3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E22C5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/** 获取所有需要设置的 CSS 变量映射 */</w:t>
      </w:r>
    </w:p>
    <w:p w14:paraId="6DA79E9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getCssVarMap() {</w:t>
      </w:r>
    </w:p>
    <w:p w14:paraId="2776A47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{</w:t>
      </w:r>
    </w:p>
    <w:p w14:paraId="7BFB529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'--diary-bg-image': resolveBgValue(state.diaryBackground, state.darkMode),</w:t>
      </w:r>
    </w:p>
    <w:p w14:paraId="4C45EB1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'--chat-bg-image': resolveBgValue(state.chatBackground, state.darkMode)</w:t>
      </w:r>
    </w:p>
    <w:p w14:paraId="476573A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};</w:t>
      </w:r>
    </w:p>
    <w:p w14:paraId="2A195B2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</w:t>
      </w:r>
    </w:p>
    <w:p w14:paraId="7F29290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};</w:t>
      </w:r>
    </w:p>
    <w:p w14:paraId="4DAC858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D77D170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common/stores/user.js ======</w:t>
      </w:r>
    </w:p>
    <w:p w14:paraId="38642F7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用户设置状态管理</w:t>
      </w:r>
    </w:p>
    <w:p w14:paraId="7C3510E2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reactive } from 'vue';</w:t>
      </w:r>
    </w:p>
    <w:p w14:paraId="40C0FF05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getUserInfo, saveUserInfo, getSettings, saveSettings } from '../utils/storage.js';</w:t>
      </w:r>
    </w:p>
    <w:p w14:paraId="780AC29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B91A9B8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DEFAULT_SETTINGS = {</w:t>
      </w:r>
    </w:p>
    <w:p w14:paraId="6CAB9F3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autoWarning: true,</w:t>
      </w:r>
    </w:p>
    <w:p w14:paraId="2D432C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voiceGuide: true,</w:t>
      </w:r>
    </w:p>
    <w:p w14:paraId="6E783C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vibration: true,</w:t>
      </w:r>
    </w:p>
    <w:p w14:paraId="379720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backgroundMusic: false,</w:t>
      </w:r>
    </w:p>
    <w:p w14:paraId="1DCEAB9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darkMode: false</w:t>
      </w:r>
    </w:p>
    <w:p w14:paraId="491EA47D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44F0CD5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633B52A">
      <w:pPr>
        <w:spacing w:before="0" w:after="0" w:line="220" w:lineRule="exact"/>
      </w:pPr>
      <w:r>
        <w:rPr>
          <w:rFonts w:ascii="Consolas" w:hAnsi="Consolas" w:eastAsia="宋体"/>
          <w:sz w:val="16"/>
        </w:rPr>
        <w:t>class UserStore {</w:t>
      </w:r>
    </w:p>
    <w:p w14:paraId="6EA357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constructor() {</w:t>
      </w:r>
    </w:p>
    <w:p w14:paraId="1CD6BE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 = reactive({</w:t>
      </w:r>
    </w:p>
    <w:p w14:paraId="531923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userInfo: { nickname: '用户', avatar: '' },</w:t>
      </w:r>
    </w:p>
    <w:p w14:paraId="25FC72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settings: { ...DEFAULT_SETTINGS }</w:t>
      </w:r>
    </w:p>
    <w:p w14:paraId="45D0AD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429CE3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page"/>
      </w:r>
    </w:p>
    <w:p w14:paraId="2CCABED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4F0C0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userInfo() { return this.state.userInfo; }</w:t>
      </w:r>
    </w:p>
    <w:p w14:paraId="7B10A3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settings() { return this.state.settings; }</w:t>
      </w:r>
    </w:p>
    <w:p w14:paraId="067BA58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EA5A2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加载用户数据 */</w:t>
      </w:r>
    </w:p>
    <w:p w14:paraId="2A4E61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load() {</w:t>
      </w:r>
    </w:p>
    <w:p w14:paraId="26CB24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this.state.userInfo = getUserInfo();</w:t>
      </w:r>
    </w:p>
    <w:p w14:paraId="59AE41D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this.state.settings = getSettings();</w:t>
      </w:r>
    </w:p>
    <w:p w14:paraId="059CAE2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9093A1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9B912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保存用户信息 */</w:t>
      </w:r>
    </w:p>
    <w:p w14:paraId="42B67D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saveInfo(info) {</w:t>
      </w:r>
    </w:p>
    <w:p w14:paraId="3E82C7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Object.assign(this.state.userInfo, info);</w:t>
      </w:r>
    </w:p>
    <w:p w14:paraId="4B4116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saveUserInfo(this.state.userInfo);</w:t>
      </w:r>
    </w:p>
    <w:p w14:paraId="16A061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2987FF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B4F21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更新单个设置项 */</w:t>
      </w:r>
    </w:p>
    <w:p w14:paraId="24C622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updateSetting(key, value) {</w:t>
      </w:r>
    </w:p>
    <w:p w14:paraId="1805FE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this.state.settings[key] = value;</w:t>
      </w:r>
    </w:p>
    <w:p w14:paraId="1762AB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saveSettings(this.state.settings);</w:t>
      </w:r>
    </w:p>
    <w:p w14:paraId="07A15F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EAF929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F2E48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切换暗黑模式 */</w:t>
      </w:r>
    </w:p>
    <w:p w14:paraId="4F267C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toggleDarkMode(enabled) {</w:t>
      </w:r>
    </w:p>
    <w:p w14:paraId="572DB3A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this.updateSetting('darkMode', enabled);</w:t>
      </w:r>
    </w:p>
    <w:p w14:paraId="3C98A9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(enabled) {</w:t>
      </w:r>
    </w:p>
    <w:p w14:paraId="14B7F2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document.documentElement.classList.add('dark');</w:t>
      </w:r>
    </w:p>
    <w:p w14:paraId="3F6016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else {</w:t>
      </w:r>
    </w:p>
    <w:p w14:paraId="2CF2DE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document.documentElement.classList.remove('dark');</w:t>
      </w:r>
    </w:p>
    <w:p w14:paraId="0441C9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0EFB7D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40F942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77529D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7BED58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userStore = new UserStore();</w:t>
      </w:r>
    </w:p>
    <w:p w14:paraId="3E4C9135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common/stores/chat.js ======</w:t>
      </w:r>
    </w:p>
    <w:p w14:paraId="6741942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聊天状态管理</w:t>
      </w:r>
    </w:p>
    <w:p w14:paraId="7467CE96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reactive } from 'vue';</w:t>
      </w:r>
    </w:p>
    <w:p w14:paraId="5329B78B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</w:t>
      </w:r>
    </w:p>
    <w:p w14:paraId="778FAA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getChatHistory, saveChatHistory, getChatSessions, clearChatHistory</w:t>
      </w:r>
    </w:p>
    <w:p w14:paraId="2A1AC01D">
      <w:pPr>
        <w:spacing w:before="0" w:after="0" w:line="220" w:lineRule="exact"/>
      </w:pPr>
      <w:r>
        <w:rPr>
          <w:rFonts w:ascii="Consolas" w:hAnsi="Consolas" w:eastAsia="宋体"/>
          <w:sz w:val="16"/>
        </w:rPr>
        <w:t>} from '../utils/storage.js';</w:t>
      </w:r>
    </w:p>
    <w:p w14:paraId="2B5A6AE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055FB8D">
      <w:pPr>
        <w:spacing w:before="0" w:after="0" w:line="220" w:lineRule="exact"/>
      </w:pPr>
      <w:r>
        <w:rPr>
          <w:rFonts w:ascii="Consolas" w:hAnsi="Consolas" w:eastAsia="宋体"/>
          <w:sz w:val="16"/>
        </w:rPr>
        <w:t>class ChatStore {</w:t>
      </w:r>
    </w:p>
    <w:p w14:paraId="44AD68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constructor() {</w:t>
      </w:r>
    </w:p>
    <w:p w14:paraId="53FFE6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 = reactive({</w:t>
      </w:r>
    </w:p>
    <w:p w14:paraId="511610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sessions: [],</w:t>
      </w:r>
    </w:p>
    <w:p w14:paraId="62FE27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currentSceneId: '',</w:t>
      </w:r>
    </w:p>
    <w:p w14:paraId="6A2980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loaded: false</w:t>
      </w:r>
    </w:p>
    <w:p w14:paraId="7A00EE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6F458C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05D35F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  <w:r>
        <w:rPr>
          <w:rFonts w:ascii="Consolas" w:hAnsi="Consolas" w:eastAsia="宋体"/>
          <w:sz w:val="16"/>
        </w:rPr>
        <w:br w:type="page"/>
      </w:r>
    </w:p>
    <w:p w14:paraId="3864AE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sessions() { return this.state.sessions; }</w:t>
      </w:r>
    </w:p>
    <w:p w14:paraId="2563BD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currentSceneId() { return this.state.currentSceneId; }</w:t>
      </w:r>
    </w:p>
    <w:p w14:paraId="378D141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722529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加载会话列表 */</w:t>
      </w:r>
    </w:p>
    <w:p w14:paraId="0ADFD6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loadSessions() {</w:t>
      </w:r>
    </w:p>
    <w:p w14:paraId="7D5D00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this.state.sessions = getChatSessions();</w:t>
      </w:r>
    </w:p>
    <w:p w14:paraId="0EFB82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this.state.loaded = true;</w:t>
      </w:r>
    </w:p>
    <w:p w14:paraId="631C54B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E0A89E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B12039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获取指定场景的聊天记录 */</w:t>
      </w:r>
    </w:p>
    <w:p w14:paraId="4A5748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getHistory(sceneId) {</w:t>
      </w:r>
    </w:p>
    <w:p w14:paraId="1281AC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getChatHistory(sceneId);</w:t>
      </w:r>
    </w:p>
    <w:p w14:paraId="2B154B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00C862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406AD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保存聊天记录 */</w:t>
      </w:r>
    </w:p>
    <w:p w14:paraId="676910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saveHistory(sceneId, data) {</w:t>
      </w:r>
    </w:p>
    <w:p w14:paraId="7E8BB7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saveChatHistory(sceneId, data);</w:t>
      </w:r>
    </w:p>
    <w:p w14:paraId="7E2D9E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this.loadSessions();</w:t>
      </w:r>
    </w:p>
    <w:p w14:paraId="52EC8F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7FEFD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8E60E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清除聊天记录 */</w:t>
      </w:r>
    </w:p>
    <w:p w14:paraId="5E8AD8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clearHistory(sceneId) {</w:t>
      </w:r>
    </w:p>
    <w:p w14:paraId="2CA9D4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clearChatHistory(sceneId);</w:t>
      </w:r>
    </w:p>
    <w:p w14:paraId="51485F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this.loadSessions();</w:t>
      </w:r>
    </w:p>
    <w:p w14:paraId="1F9A3C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B1EB5E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A953D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设置当前场景 */</w:t>
      </w:r>
    </w:p>
    <w:p w14:paraId="600E77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setCurrentScene(sceneId) {</w:t>
      </w:r>
    </w:p>
    <w:p w14:paraId="62F672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this.state.currentSceneId = sceneId;</w:t>
      </w:r>
    </w:p>
    <w:p w14:paraId="7B80D8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A70ED78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BE299C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F1E5DD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chatStore = new ChatStore();</w:t>
      </w:r>
    </w:p>
    <w:p w14:paraId="1D2343E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common/stores/diary.js ======</w:t>
      </w:r>
    </w:p>
    <w:p w14:paraId="5248C9D9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日记状态管理（基于 Vue 3 reactive）</w:t>
      </w:r>
    </w:p>
    <w:p w14:paraId="5E7F5657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统一日记数据流，消除各页面独立调用 getDiaries() 的散乱</w:t>
      </w:r>
    </w:p>
    <w:p w14:paraId="3D401E8E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reactive } from 'vue';</w:t>
      </w:r>
    </w:p>
    <w:p w14:paraId="11AEE721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</w:t>
      </w:r>
    </w:p>
    <w:p w14:paraId="487014E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getDiaries, saveDiary, deleteDiary, getDiaryById,</w:t>
      </w:r>
    </w:p>
    <w:p w14:paraId="79D30C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checkStorageQuota</w:t>
      </w:r>
    </w:p>
    <w:p w14:paraId="068EA0FC">
      <w:pPr>
        <w:spacing w:before="0" w:after="0" w:line="220" w:lineRule="exact"/>
      </w:pPr>
      <w:r>
        <w:rPr>
          <w:rFonts w:ascii="Consolas" w:hAnsi="Consolas" w:eastAsia="宋体"/>
          <w:sz w:val="16"/>
        </w:rPr>
        <w:t>} from '../utils/storage.js';</w:t>
      </w:r>
    </w:p>
    <w:p w14:paraId="1BB8A883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formatDate } from '../utils/date.js';</w:t>
      </w:r>
    </w:p>
    <w:p w14:paraId="0372DF5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9352BB1">
      <w:pPr>
        <w:spacing w:before="0" w:after="0" w:line="220" w:lineRule="exact"/>
      </w:pPr>
      <w:r>
        <w:rPr>
          <w:rFonts w:ascii="Consolas" w:hAnsi="Consolas" w:eastAsia="宋体"/>
          <w:sz w:val="16"/>
        </w:rPr>
        <w:t>class DiaryStore {</w:t>
      </w:r>
    </w:p>
    <w:p w14:paraId="621F04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constructor() {</w:t>
      </w:r>
    </w:p>
    <w:p w14:paraId="26C8C9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 = reactive({</w:t>
      </w:r>
    </w:p>
    <w:p w14:paraId="70A773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diaries: [],</w:t>
      </w:r>
    </w:p>
    <w:p w14:paraId="1288AF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loaded: false</w:t>
      </w:r>
    </w:p>
    <w:p w14:paraId="342F1C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59D0E6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page"/>
      </w:r>
    </w:p>
    <w:p w14:paraId="4CC0BF2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96EB95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diaries() { return this.state.diaries; }</w:t>
      </w:r>
    </w:p>
    <w:p w14:paraId="78F5F2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loaded() { return this.state.loaded; }</w:t>
      </w:r>
    </w:p>
    <w:p w14:paraId="6395689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58820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总篇数 */</w:t>
      </w:r>
    </w:p>
    <w:p w14:paraId="6DD401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count() {</w:t>
      </w:r>
    </w:p>
    <w:p w14:paraId="148BF5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this.state.diaries.length;</w:t>
      </w:r>
    </w:p>
    <w:p w14:paraId="06E8CB5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EA6D23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CBB2B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今日日记 */</w:t>
      </w:r>
    </w:p>
    <w:p w14:paraId="0E7204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todayDiary() {</w:t>
      </w:r>
    </w:p>
    <w:p w14:paraId="385555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today = formatDate(new Date(), 'YYYY-MM-DD');</w:t>
      </w:r>
    </w:p>
    <w:p w14:paraId="2876BC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this.state.diaries.find(d =&gt; d.date === today) || null;</w:t>
      </w:r>
    </w:p>
    <w:p w14:paraId="23B6CF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D382E3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22F89C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是否已记录今日 */</w:t>
      </w:r>
    </w:p>
    <w:p w14:paraId="33F539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hasRecordedToday() {</w:t>
      </w:r>
    </w:p>
    <w:p w14:paraId="158DCE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!!this.todayDiary;</w:t>
      </w:r>
    </w:p>
    <w:p w14:paraId="21CA4F4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86F50A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181CB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各情绪统计 */</w:t>
      </w:r>
    </w:p>
    <w:p w14:paraId="5D755E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 emotionStats() {</w:t>
      </w:r>
    </w:p>
    <w:p w14:paraId="6645A3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stats = {};</w:t>
      </w:r>
    </w:p>
    <w:p w14:paraId="30BAD5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this.state.diaries.forEach(d =&gt; {</w:t>
      </w:r>
    </w:p>
    <w:p w14:paraId="656669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stats[d.emotionId] = (stats[d.emotionId] || 0) + 1;</w:t>
      </w:r>
    </w:p>
    <w:p w14:paraId="54582A7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32EE74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stats;</w:t>
      </w:r>
    </w:p>
    <w:p w14:paraId="357B9A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FEA7C0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565A2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加载全部日记 */</w:t>
      </w:r>
    </w:p>
    <w:p w14:paraId="7A25C8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load() {</w:t>
      </w:r>
    </w:p>
    <w:p w14:paraId="113311F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this.state.diaries = getDiaries();</w:t>
      </w:r>
    </w:p>
    <w:p w14:paraId="0A7C47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this.state.loaded = true;</w:t>
      </w:r>
    </w:p>
    <w:p w14:paraId="1EB119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C00D8C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94B4E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保存日记 */</w:t>
      </w:r>
    </w:p>
    <w:p w14:paraId="2A1E54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save(diary) {</w:t>
      </w:r>
    </w:p>
    <w:p w14:paraId="04746C9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saveDiary(diary);</w:t>
      </w:r>
    </w:p>
    <w:p w14:paraId="6A632E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this.load();</w:t>
      </w:r>
    </w:p>
    <w:p w14:paraId="4E6C33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A05D78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EE1F4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删除日记 */</w:t>
      </w:r>
    </w:p>
    <w:p w14:paraId="4AAFE6F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remove(id) {</w:t>
      </w:r>
    </w:p>
    <w:p w14:paraId="77A0F4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deleteDiary(id);</w:t>
      </w:r>
    </w:p>
    <w:p w14:paraId="0374FDA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this.load();</w:t>
      </w:r>
    </w:p>
    <w:p w14:paraId="323A29D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E9E854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7AABC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按 ID 获取 */</w:t>
      </w:r>
    </w:p>
    <w:p w14:paraId="75A10E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getById(id) {</w:t>
      </w:r>
    </w:p>
    <w:p w14:paraId="6BA90CA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getDiaryById(id);</w:t>
      </w:r>
      <w:r>
        <w:rPr>
          <w:rFonts w:ascii="Consolas" w:hAnsi="Consolas" w:eastAsia="宋体"/>
          <w:sz w:val="16"/>
        </w:rPr>
        <w:br w:type="page"/>
      </w:r>
    </w:p>
    <w:p w14:paraId="12F28D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2A3A16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CA0B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 检查存储状态 */</w:t>
      </w:r>
    </w:p>
    <w:p w14:paraId="029F242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checkQuota() {</w:t>
      </w:r>
    </w:p>
    <w:p w14:paraId="7791F7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checkStorageQuota();</w:t>
      </w:r>
    </w:p>
    <w:p w14:paraId="765C1EF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37D735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56D84A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D62238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单例导出</w:t>
      </w:r>
    </w:p>
    <w:p w14:paraId="1F05CD2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diaryStore = new DiaryStore();</w:t>
      </w:r>
    </w:p>
    <w:p w14:paraId="085989EB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common/stores/index.js ======</w:t>
      </w:r>
    </w:p>
    <w:p w14:paraId="7CC4FEDD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状态管理统一导出</w:t>
      </w:r>
    </w:p>
    <w:p w14:paraId="4DCEAFF0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diaryStore } from './diary.js';</w:t>
      </w:r>
    </w:p>
    <w:p w14:paraId="44147C4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userStore } from './user.js';</w:t>
      </w:r>
    </w:p>
    <w:p w14:paraId="50B18548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{ chatStore } from './chat.js';</w:t>
      </w:r>
    </w:p>
    <w:p w14:paraId="59BC2DD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services/config.js ======</w:t>
      </w:r>
    </w:p>
    <w:p w14:paraId="178CC04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API 代理配置</w:t>
      </w:r>
    </w:p>
    <w:p w14:paraId="0C8524F5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API_CONFIG = {</w:t>
      </w:r>
    </w:p>
    <w:p w14:paraId="639E457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直接调用 Netlify Function（不走 redirect，避免被 SPA 规则拦截）</w:t>
      </w:r>
    </w:p>
    <w:p w14:paraId="4E75FBA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PROXY_URL: '/.netlify/functions/deepseek-proxy',</w:t>
      </w:r>
    </w:p>
    <w:p w14:paraId="2527926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ACCESS_TOKEN: ''</w:t>
      </w:r>
    </w:p>
    <w:p w14:paraId="1F770E83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26E5E61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C6BA0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default API_CONFIG;</w:t>
      </w:r>
    </w:p>
    <w:p w14:paraId="749249D8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services/logger.js ======</w:t>
      </w:r>
    </w:p>
    <w:p w14:paraId="7E8CD6D9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错误日志收集</w:t>
      </w:r>
    </w:p>
    <w:p w14:paraId="007D465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本地记录最近 50 条错误日志，用于问题排查</w:t>
      </w:r>
    </w:p>
    <w:p w14:paraId="63FBECE6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MAX_LOG_ENTRIES = 50;</w:t>
      </w:r>
    </w:p>
    <w:p w14:paraId="63A831E6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LOG_KEY = '_error_logs';</w:t>
      </w:r>
    </w:p>
    <w:p w14:paraId="5111B27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973096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49A0595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记录错误日志</w:t>
      </w:r>
    </w:p>
    <w:p w14:paraId="115A9B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{string} context - 错误发生位置</w:t>
      </w:r>
    </w:p>
    <w:p w14:paraId="28D426C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@param {Error|string} error - 错误对象或消息</w:t>
      </w:r>
    </w:p>
    <w:p w14:paraId="50C39AB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53E74E9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logError(context, error) {</w:t>
      </w:r>
    </w:p>
    <w:p w14:paraId="11479C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21F000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logs = getLogs();</w:t>
      </w:r>
    </w:p>
    <w:p w14:paraId="500C0F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logs.push({</w:t>
      </w:r>
    </w:p>
    <w:p w14:paraId="38455F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context,</w:t>
      </w:r>
    </w:p>
    <w:p w14:paraId="6D1D95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message: error?.message || String(error),</w:t>
      </w:r>
    </w:p>
    <w:p w14:paraId="6A4B99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stack: error?.stack?.substring(0, 300) || '',</w:t>
      </w:r>
    </w:p>
    <w:p w14:paraId="54A8AF2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time: new Date().toISOString()</w:t>
      </w:r>
    </w:p>
    <w:p w14:paraId="12AEA4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5CCE80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(logs.length &gt; MAX_LOG_ENTRIES) {</w:t>
      </w:r>
    </w:p>
    <w:p w14:paraId="6B0A3DD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logs.splice(0, logs.length - MAX_LOG_ENTRIES);</w:t>
      </w:r>
    </w:p>
    <w:p w14:paraId="0A1858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0210B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uni.setStorageSync(LOG_KEY, JSON.stringify(logs));</w:t>
      </w:r>
    </w:p>
    <w:p w14:paraId="3F5E70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1E06D0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静默处理，避免日志收集本身导致崩溃</w:t>
      </w:r>
      <w:r>
        <w:rPr>
          <w:rFonts w:ascii="Consolas" w:hAnsi="Consolas" w:eastAsia="宋体"/>
          <w:sz w:val="16"/>
        </w:rPr>
        <w:br w:type="page"/>
      </w:r>
    </w:p>
    <w:p w14:paraId="562FD8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9C81ED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91E8B3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7D616A1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49F12D7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获取所有错误日志</w:t>
      </w:r>
    </w:p>
    <w:p w14:paraId="28646F3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1D02C1EE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getLogs() {</w:t>
      </w:r>
    </w:p>
    <w:p w14:paraId="2A17B93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7B7C4B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data = uni.getStorageSync(LOG_KEY);</w:t>
      </w:r>
    </w:p>
    <w:p w14:paraId="584913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data ? JSON.parse(data) : [];</w:t>
      </w:r>
    </w:p>
    <w:p w14:paraId="5DA4723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</w:t>
      </w:r>
    </w:p>
    <w:p w14:paraId="55E098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[];</w:t>
      </w:r>
    </w:p>
    <w:p w14:paraId="34612A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BA744C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531118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C8A7298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21DB3FF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清除所有错误日志</w:t>
      </w:r>
    </w:p>
    <w:p w14:paraId="0CA3C35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48379439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clearLogs() {</w:t>
      </w:r>
    </w:p>
    <w:p w14:paraId="55DAED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1D30C7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uni.removeStorageSync(LOG_KEY);</w:t>
      </w:r>
    </w:p>
    <w:p w14:paraId="722384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2EC047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静默处理</w:t>
      </w:r>
    </w:p>
    <w:p w14:paraId="1BD78D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018BD1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79E5E6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F4627C4">
      <w:pPr>
        <w:spacing w:before="0" w:after="0" w:line="220" w:lineRule="exact"/>
      </w:pPr>
      <w:r>
        <w:rPr>
          <w:rFonts w:ascii="Consolas" w:hAnsi="Consolas" w:eastAsia="宋体"/>
          <w:sz w:val="16"/>
        </w:rPr>
        <w:t>/**</w:t>
      </w:r>
    </w:p>
    <w:p w14:paraId="24AE2AF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 导出日志为文本（用于反馈或调试）</w:t>
      </w:r>
    </w:p>
    <w:p w14:paraId="77A2AD3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*/</w:t>
      </w:r>
    </w:p>
    <w:p w14:paraId="7BEA5003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function exportLogs() {</w:t>
      </w:r>
    </w:p>
    <w:p w14:paraId="77DE5B2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logs = getLogs();</w:t>
      </w:r>
    </w:p>
    <w:p w14:paraId="4FF95D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(logs.length === 0) return '暂无错误日志';</w:t>
      </w:r>
    </w:p>
    <w:p w14:paraId="06FEA35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4F918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logs.map((l, i) =&gt;</w:t>
      </w:r>
    </w:p>
    <w:p w14:paraId="3C6C2C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`[${i + 1}] ${l.time}\n  上下文: ${l.context}\n  错误: ${l.message}\n  堆栈: ${l.stack}`</w:t>
      </w:r>
    </w:p>
    <w:p w14:paraId="3CECA1D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).join('\n\n');</w:t>
      </w:r>
    </w:p>
    <w:p w14:paraId="18276EF6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0CF364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services/ai.js ======</w:t>
      </w:r>
    </w:p>
    <w:p w14:paraId="406808F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AI 服务层（心理疏导场景优化版）=====</w:t>
      </w:r>
    </w:p>
    <w:p w14:paraId="6814C8C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特性：超时控制 + 重试 + 请求去重 + 智能摘要压缩 + 输入校验</w:t>
      </w:r>
    </w:p>
    <w:p w14:paraId="181A5B60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API_CONFIG from './config.js';</w:t>
      </w:r>
    </w:p>
    <w:p w14:paraId="4AC966DA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logError } from './logger.js';</w:t>
      </w:r>
    </w:p>
    <w:p w14:paraId="4AD0E56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049B9F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配置常量 =====</w:t>
      </w:r>
    </w:p>
    <w:p w14:paraId="356E4412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MAX_RETRIES = 2;</w:t>
      </w:r>
    </w:p>
    <w:p w14:paraId="0F77C473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REQUEST_TIMEOUT = 15000;</w:t>
      </w:r>
    </w:p>
    <w:p w14:paraId="75B5E59D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CHAT_TIMEOUT = 20000;</w:t>
      </w:r>
    </w:p>
    <w:p w14:paraId="7FA1DBAB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MAX_INPUT_LENGTH = 500;</w:t>
      </w:r>
    </w:p>
    <w:p w14:paraId="7A3BF85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497E2F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心理疏导对话窗口策略：</w:t>
      </w:r>
      <w:r>
        <w:rPr>
          <w:rFonts w:ascii="Consolas" w:hAnsi="Consolas" w:eastAsia="宋体"/>
          <w:sz w:val="16"/>
        </w:rPr>
        <w:br w:type="page"/>
      </w:r>
    </w:p>
    <w:p w14:paraId="3F56909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 ≤50 轮：完整保留全部历史，不截断</w:t>
      </w:r>
    </w:p>
    <w:p w14:paraId="368E8B7A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- &gt;50 轮：AI 摘要压缩前 30 轮，保留最近 20+ 轮完整内容</w:t>
      </w:r>
    </w:p>
    <w:p w14:paraId="71A06F2A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MAX_FULL_HISTORY_ROUNDS = 50;</w:t>
      </w:r>
    </w:p>
    <w:p w14:paraId="54670707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SUMMARY_TRIGGER_ROUNDS = 30;</w:t>
      </w:r>
    </w:p>
    <w:p w14:paraId="60988E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21DD079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请求去重 =====</w:t>
      </w:r>
    </w:p>
    <w:p w14:paraId="24B85964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_pendingRequests = new Map();</w:t>
      </w:r>
    </w:p>
    <w:p w14:paraId="7B97E48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25E91F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输入校验 =====</w:t>
      </w:r>
    </w:p>
    <w:p w14:paraId="7C870840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sanitizeInput(text) {</w:t>
      </w:r>
    </w:p>
    <w:p w14:paraId="42181D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(!text || typeof text !== 'string') return '';</w:t>
      </w:r>
    </w:p>
    <w:p w14:paraId="469606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text.replace(/[\x00-\x1F\x7F]/g, '').trim();</w:t>
      </w:r>
    </w:p>
    <w:p w14:paraId="30E213E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18AE4F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D4264B8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场景上下文 =====</w:t>
      </w:r>
    </w:p>
    <w:p w14:paraId="375EC143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SCENE_CONTEXT = {</w:t>
      </w:r>
    </w:p>
    <w:p w14:paraId="79B50D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'confused': '用户感到心里有些乱，说不清楚具体原因，需要温暖陪伴',</w:t>
      </w:r>
    </w:p>
    <w:p w14:paraId="67B4DD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'study': '用户关注学习压力、考试、作业相关话题',</w:t>
      </w:r>
    </w:p>
    <w:p w14:paraId="2E5AED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'relationship': '用户关注人际关系、朋友同学相处相关话题',</w:t>
      </w:r>
    </w:p>
    <w:p w14:paraId="1C0A401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'family': '用户关注家庭关系、父母沟通相关话题',</w:t>
      </w:r>
    </w:p>
    <w:p w14:paraId="0783E8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'future': '用户关注未来规划、职业选择相关话题',</w:t>
      </w:r>
    </w:p>
    <w:p w14:paraId="2FC5E2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'emotion': '用户关注情绪管理、情绪调节相关话题',</w:t>
      </w:r>
    </w:p>
    <w:p w14:paraId="121E97D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'self_doubt': '用户关注自我怀疑、缺乏自信相关话题'</w:t>
      </w:r>
    </w:p>
    <w:p w14:paraId="248B7D08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76F0293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C8E4CF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AI 客户端类 =====</w:t>
      </w:r>
    </w:p>
    <w:p w14:paraId="5F9821F4">
      <w:pPr>
        <w:spacing w:before="0" w:after="0" w:line="220" w:lineRule="exact"/>
      </w:pPr>
      <w:r>
        <w:rPr>
          <w:rFonts w:ascii="Consolas" w:hAnsi="Consolas" w:eastAsia="宋体"/>
          <w:sz w:val="16"/>
        </w:rPr>
        <w:t>class AIClient {</w:t>
      </w:r>
    </w:p>
    <w:p w14:paraId="140DC28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constructor() {</w:t>
      </w:r>
    </w:p>
    <w:p w14:paraId="348DD6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this._summaryCache = new Map(); // 对话摘要缓存，避免重复生成</w:t>
      </w:r>
    </w:p>
    <w:p w14:paraId="1B5299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AA99E0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D1396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</w:t>
      </w:r>
    </w:p>
    <w:p w14:paraId="7336A7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核心请求方法：超时 + 重试 + 去重</w:t>
      </w:r>
    </w:p>
    <w:p w14:paraId="79F9B2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*/</w:t>
      </w:r>
    </w:p>
    <w:p w14:paraId="528316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async request(messages, options = {}) {</w:t>
      </w:r>
    </w:p>
    <w:p w14:paraId="72D06E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{ timeout = REQUEST_TIMEOUT, retries = MAX_RETRIES } = options;</w:t>
      </w:r>
    </w:p>
    <w:p w14:paraId="6F7C135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85CA4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请求去重：相同消息内容合并为一次请求</w:t>
      </w:r>
    </w:p>
    <w:p w14:paraId="728B18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dedupeKey = JSON.stringify({ model: 'deepseek-v4-flash', messages });</w:t>
      </w:r>
    </w:p>
    <w:p w14:paraId="4F3090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(_pendingRequests.has(dedupeKey)) {</w:t>
      </w:r>
    </w:p>
    <w:p w14:paraId="0B5111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_pendingRequests.get(dedupeKey);</w:t>
      </w:r>
    </w:p>
    <w:p w14:paraId="02B21F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F27247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08C6F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promise = this._doRequest(messages, timeout, retries);</w:t>
      </w:r>
    </w:p>
    <w:p w14:paraId="18AFD5C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_pendingRequests.set(dedupeKey, promise);</w:t>
      </w:r>
    </w:p>
    <w:p w14:paraId="4CFAE71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93540D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5376FF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await promise;</w:t>
      </w:r>
    </w:p>
    <w:p w14:paraId="7DF2CE5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finally {</w:t>
      </w:r>
    </w:p>
    <w:p w14:paraId="7315DE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_pendingRequests.delete(dedupeKey);</w:t>
      </w:r>
      <w:r>
        <w:rPr>
          <w:rFonts w:ascii="Consolas" w:hAnsi="Consolas" w:eastAsia="宋体"/>
          <w:sz w:val="16"/>
        </w:rPr>
        <w:br w:type="page"/>
      </w:r>
    </w:p>
    <w:p w14:paraId="7E3EFC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34934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398EDB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1615F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async _doRequest(messages, timeout, retriesLeft) {</w:t>
      </w:r>
    </w:p>
    <w:p w14:paraId="02FE1A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5E0A4FD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response = await uni.request({</w:t>
      </w:r>
    </w:p>
    <w:p w14:paraId="237A37A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url: API_CONFIG.PROXY_URL,</w:t>
      </w:r>
    </w:p>
    <w:p w14:paraId="1845E2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method: 'POST',</w:t>
      </w:r>
    </w:p>
    <w:p w14:paraId="31CF62A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timeout,</w:t>
      </w:r>
    </w:p>
    <w:p w14:paraId="09CD2D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header: {</w:t>
      </w:r>
    </w:p>
    <w:p w14:paraId="6941E7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'Content-Type': 'application/json',</w:t>
      </w:r>
    </w:p>
    <w:p w14:paraId="3D57C8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'X-Access-Token': API_CONFIG.ACCESS_TOKEN</w:t>
      </w:r>
    </w:p>
    <w:p w14:paraId="0DD1F6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5FA50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data: {</w:t>
      </w:r>
    </w:p>
    <w:p w14:paraId="019CFF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model: 'deepseek-v4-flash',</w:t>
      </w:r>
    </w:p>
    <w:p w14:paraId="2FE87E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messages,</w:t>
      </w:r>
    </w:p>
    <w:p w14:paraId="753EF3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max_tokens: 1000,</w:t>
      </w:r>
    </w:p>
    <w:p w14:paraId="2AD1BF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temperature: 0.7</w:t>
      </w:r>
    </w:p>
    <w:p w14:paraId="4279D2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6EBBC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4A08890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0AF21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(response.statusCode === 200) {</w:t>
      </w:r>
    </w:p>
    <w:p w14:paraId="3B81683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response.data.choices[0].message.content;</w:t>
      </w:r>
    </w:p>
    <w:p w14:paraId="4A69BA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03338D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D6163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HTTP 错误</w:t>
      </w:r>
    </w:p>
    <w:p w14:paraId="28E749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errorMsg = `API错误 (${response.statusCode}): ${JSON.stringify(response.data)}`;</w:t>
      </w:r>
    </w:p>
    <w:p w14:paraId="5A66BF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console.error(errorMsg);</w:t>
      </w:r>
    </w:p>
    <w:p w14:paraId="1AC98F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throw new Error(errorMsg);</w:t>
      </w:r>
    </w:p>
    <w:p w14:paraId="07844E5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(error) {</w:t>
      </w:r>
    </w:p>
    <w:p w14:paraId="331D71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超时或网络错误，尝试重试</w:t>
      </w:r>
    </w:p>
    <w:p w14:paraId="58DA0C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(retriesLeft &gt; 0) {</w:t>
      </w:r>
    </w:p>
    <w:p w14:paraId="795E85F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console.warn(`[AI] 请求失败，${retriesLeft}次重试剩余...`, error.message);</w:t>
      </w:r>
    </w:p>
    <w:p w14:paraId="059BCA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await new Promise(r =&gt; setTimeout(r, 1000));</w:t>
      </w:r>
    </w:p>
    <w:p w14:paraId="55B7B8A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this._doRequest(messages, timeout, retriesLeft - 1);</w:t>
      </w:r>
    </w:p>
    <w:p w14:paraId="6A7525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AB8A4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logError('ai_request', error);</w:t>
      </w:r>
    </w:p>
    <w:p w14:paraId="6B0C7B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throw error;</w:t>
      </w:r>
    </w:p>
    <w:p w14:paraId="5D4745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9CAC8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2B26D3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235DE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</w:t>
      </w:r>
    </w:p>
    <w:p w14:paraId="61AC62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日记分析</w:t>
      </w:r>
    </w:p>
    <w:p w14:paraId="1B4120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*/</w:t>
      </w:r>
    </w:p>
    <w:p w14:paraId="3DDC8D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async analyzeDiary(content, emotion, intensity) {</w:t>
      </w:r>
    </w:p>
    <w:p w14:paraId="2DF9B7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(!content || content.trim().length === 0) {</w:t>
      </w:r>
    </w:p>
    <w:p w14:paraId="4924B9A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throw new Error('日记内容不能为空');</w:t>
      </w:r>
    </w:p>
    <w:p w14:paraId="5DA286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48DCB4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sanitized = sanitizeInput(content).substring(0, MAX_INPUT_LENGTH);</w:t>
      </w:r>
    </w:p>
    <w:p w14:paraId="2002624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  <w:r>
        <w:rPr>
          <w:rFonts w:ascii="Consolas" w:hAnsi="Consolas" w:eastAsia="宋体"/>
          <w:sz w:val="16"/>
        </w:rPr>
        <w:br w:type="page"/>
      </w:r>
    </w:p>
    <w:p w14:paraId="559520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messages = [</w:t>
      </w:r>
    </w:p>
    <w:p w14:paraId="2DCA165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6C8C10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'system',</w:t>
      </w:r>
    </w:p>
    <w:p w14:paraId="29E29CD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'你是一位专业的心理健康助手。请以JSON格式回复用户的问题。'</w:t>
      </w:r>
    </w:p>
    <w:p w14:paraId="7B2D5A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DBB0FC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3075783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'user',</w:t>
      </w:r>
    </w:p>
    <w:p w14:paraId="59129A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[</w:t>
      </w:r>
    </w:p>
    <w:p w14:paraId="25E208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'分析用户的情绪日记：',</w:t>
      </w:r>
    </w:p>
    <w:p w14:paraId="0B82EC9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`情绪类型：${emotion}`,</w:t>
      </w:r>
    </w:p>
    <w:p w14:paraId="492A0B2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`强度等级：${intensity}/10`,</w:t>
      </w:r>
    </w:p>
    <w:p w14:paraId="1B4663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`日记内容：${sanitized}`,</w:t>
      </w:r>
    </w:p>
    <w:p w14:paraId="458FE6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'',</w:t>
      </w:r>
    </w:p>
    <w:p w14:paraId="3CA20E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'请从以下三个方面分析：',</w:t>
      </w:r>
    </w:p>
    <w:p w14:paraId="6EB8AB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'1. 优势（strengths）：用户做得好的地方',</w:t>
      </w:r>
    </w:p>
    <w:p w14:paraId="33CA9B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'2. 改进建议（improvements）：可以改进的地方',</w:t>
      </w:r>
    </w:p>
    <w:p w14:paraId="46B786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'3. 应对建议（recommendations）：具体的应对方法',</w:t>
      </w:r>
    </w:p>
    <w:p w14:paraId="03CBD6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'',</w:t>
      </w:r>
    </w:p>
    <w:p w14:paraId="0A7CF9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'请用JSON格式返回，包含strengths、improvements、recommendations三个数组，每个数组2-3条建议。'</w:t>
      </w:r>
    </w:p>
    <w:p w14:paraId="11B903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].join('\n')</w:t>
      </w:r>
    </w:p>
    <w:p w14:paraId="73C4B1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7194C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];</w:t>
      </w:r>
    </w:p>
    <w:p w14:paraId="4EE7E15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76F33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07E9D6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result = await this.request(messages);</w:t>
      </w:r>
    </w:p>
    <w:p w14:paraId="71DF85B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this._parseJSON(result);</w:t>
      </w:r>
    </w:p>
    <w:p w14:paraId="73150D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(error) {</w:t>
      </w:r>
    </w:p>
    <w:p w14:paraId="7469F0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logError('diary_analysis', error);</w:t>
      </w:r>
    </w:p>
    <w:p w14:paraId="47BB30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getFallbackDiaryAnalysis();</w:t>
      </w:r>
    </w:p>
    <w:p w14:paraId="3BBE8B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39CDC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B63898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92F2B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</w:t>
      </w:r>
    </w:p>
    <w:p w14:paraId="16C72AC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AI 聊天（心理疏导核心方法）</w:t>
      </w:r>
    </w:p>
    <w:p w14:paraId="5B880B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50 轮以内完整保留，超出后智能摘要压缩</w:t>
      </w:r>
    </w:p>
    <w:p w14:paraId="7DBD0EB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*/</w:t>
      </w:r>
    </w:p>
    <w:p w14:paraId="6B788D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async chat(message, scene = 'general', history = []) {</w:t>
      </w:r>
    </w:p>
    <w:p w14:paraId="611C9A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sanitized = sanitizeInput(message).substring(0, MAX_INPUT_LENGTH);</w:t>
      </w:r>
    </w:p>
    <w:p w14:paraId="28601F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BA746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systemPrompt = {</w:t>
      </w:r>
    </w:p>
    <w:p w14:paraId="6D163F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'system',</w:t>
      </w:r>
    </w:p>
    <w:p w14:paraId="1D6C41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[</w:t>
      </w:r>
    </w:p>
    <w:p w14:paraId="20BA6F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'你是一位温暖、专业的AI心理助手。请：',</w:t>
      </w:r>
    </w:p>
    <w:p w14:paraId="0BF093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'1. 倾听并理解用户的感受',</w:t>
      </w:r>
    </w:p>
    <w:p w14:paraId="3498E0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'2. 给出温暖、支持性的回应',</w:t>
      </w:r>
    </w:p>
    <w:p w14:paraId="14D060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'3. 提供实用的建议（但不能替代专业治疗）',</w:t>
      </w:r>
    </w:p>
    <w:p w14:paraId="1221A0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'4. 如果用户提到自残、自杀等危机内容，请引导他们寻求专业帮助',</w:t>
      </w:r>
    </w:p>
    <w:p w14:paraId="147F17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'',</w:t>
      </w:r>
    </w:p>
    <w:p w14:paraId="558CEDB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`当前场景：${SCENE_CONTEXT[scene] || '用户有一般的心理困惑'}`</w:t>
      </w:r>
    </w:p>
    <w:p w14:paraId="5FBF85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].join('\n')</w:t>
      </w:r>
      <w:r>
        <w:rPr>
          <w:rFonts w:ascii="Consolas" w:hAnsi="Consolas" w:eastAsia="宋体"/>
          <w:sz w:val="16"/>
        </w:rPr>
        <w:br w:type="page"/>
      </w:r>
    </w:p>
    <w:p w14:paraId="70F4EB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01CF5C2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E48383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totalRounds = Math.floor(history.length / 2);</w:t>
      </w:r>
    </w:p>
    <w:p w14:paraId="4474D25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7A9AFA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(totalRounds &lt;= MAX_FULL_HISTORY_ROUNDS) {</w:t>
      </w:r>
    </w:p>
    <w:p w14:paraId="306EBF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50 轮以内：完整保留，不截断</w:t>
      </w:r>
    </w:p>
    <w:p w14:paraId="533C60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messages = [systemPrompt];</w:t>
      </w:r>
    </w:p>
    <w:p w14:paraId="26AF72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 (const msg of history) {</w:t>
      </w:r>
    </w:p>
    <w:p w14:paraId="1329AE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messages.push({</w:t>
      </w:r>
    </w:p>
    <w:p w14:paraId="1089705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msg.role === 'ai' ? 'assistant' : 'user',</w:t>
      </w:r>
    </w:p>
    <w:p w14:paraId="3390F8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msg.content</w:t>
      </w:r>
    </w:p>
    <w:p w14:paraId="742F4E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45E1C2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28A9A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messages.push({ role: 'user', content: sanitized });</w:t>
      </w:r>
    </w:p>
    <w:p w14:paraId="6589EB8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this.request(messages, { timeout: CHAT_TIMEOUT });</w:t>
      </w:r>
    </w:p>
    <w:p w14:paraId="39838B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EA7A35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79B8C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超过 50 轮：对前 30 轮生成摘要（缓存复用），保留最近 20+ 轮完整对话</w:t>
      </w:r>
    </w:p>
    <w:p w14:paraId="5DA857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earlyMessages = history.slice(0, SUMMARY_TRIGGER_ROUNDS * 2);</w:t>
      </w:r>
    </w:p>
    <w:p w14:paraId="555E0B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recentHistory = history.slice(-(MAX_FULL_HISTORY_ROUNDS - SUMMARY_TRIGGER_ROUNDS) * 2);</w:t>
      </w:r>
    </w:p>
    <w:p w14:paraId="04F5F8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86B54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summary = await this._getOrCreateSummary(scene, earlyMessages);</w:t>
      </w:r>
    </w:p>
    <w:p w14:paraId="2A11437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EE7F44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messages = [</w:t>
      </w:r>
    </w:p>
    <w:p w14:paraId="5458C7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systemPrompt,</w:t>
      </w:r>
    </w:p>
    <w:p w14:paraId="7DE846B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role: 'system', content: `[前序对话摘要，帮助你理解上下文] ${summary}` },</w:t>
      </w:r>
    </w:p>
    <w:p w14:paraId="559477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...recentHistory.map(msg =&gt; ({</w:t>
      </w:r>
    </w:p>
    <w:p w14:paraId="05E61B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msg.role === 'ai' ? 'assistant' : 'user',</w:t>
      </w:r>
    </w:p>
    <w:p w14:paraId="098E86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msg.content</w:t>
      </w:r>
    </w:p>
    <w:p w14:paraId="369BD5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})),</w:t>
      </w:r>
    </w:p>
    <w:p w14:paraId="0BF285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role: 'user', content: sanitized }</w:t>
      </w:r>
    </w:p>
    <w:p w14:paraId="2A1BED5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];</w:t>
      </w:r>
    </w:p>
    <w:p w14:paraId="451258F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69A955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this.request(messages, { timeout: CHAT_TIMEOUT });</w:t>
      </w:r>
    </w:p>
    <w:p w14:paraId="53A861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975454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067E8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</w:t>
      </w:r>
    </w:p>
    <w:p w14:paraId="7D4F49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获取或生成对话摘要（缓存复用，避免重复调用 AI）</w:t>
      </w:r>
    </w:p>
    <w:p w14:paraId="03D18E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*/</w:t>
      </w:r>
    </w:p>
    <w:p w14:paraId="29553A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async _getOrCreateSummary(sceneId, earlyMessages) {</w:t>
      </w:r>
    </w:p>
    <w:p w14:paraId="3CE455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cacheKey = `summary:${sceneId}:${earlyMessages.length}`;</w:t>
      </w:r>
    </w:p>
    <w:p w14:paraId="580480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(this._summaryCache.has(cacheKey)) {</w:t>
      </w:r>
    </w:p>
    <w:p w14:paraId="10C9EC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this._summaryCache.get(cacheKey);</w:t>
      </w:r>
    </w:p>
    <w:p w14:paraId="468F4D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5D58C2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315CB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summaryPrompt = [</w:t>
      </w:r>
    </w:p>
    <w:p w14:paraId="385B894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6834C2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'system',</w:t>
      </w:r>
    </w:p>
    <w:p w14:paraId="0E085C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'请用300字以内总结以下心理疏导对话的核心内容：用户的主要困扰、已探讨过的话题、AI给出的关键建议。只输出摘要文本，不要加任何前缀。'</w:t>
      </w:r>
    </w:p>
    <w:p w14:paraId="5F6C4E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  <w:r>
        <w:rPr>
          <w:rFonts w:ascii="Consolas" w:hAnsi="Consolas" w:eastAsia="宋体"/>
          <w:sz w:val="16"/>
        </w:rPr>
        <w:br w:type="page"/>
      </w:r>
    </w:p>
    <w:p w14:paraId="2834E9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</w:t>
      </w:r>
    </w:p>
    <w:p w14:paraId="08FF81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role: 'user',</w:t>
      </w:r>
    </w:p>
    <w:p w14:paraId="6313ED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earlyMessages</w:t>
      </w:r>
    </w:p>
    <w:p w14:paraId="540D9A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.map(m =&gt; `${m.role === 'ai' ? 'AI' : '用户'}: ${m.content}`)</w:t>
      </w:r>
    </w:p>
    <w:p w14:paraId="18708B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.join('\n')</w:t>
      </w:r>
    </w:p>
    <w:p w14:paraId="37012B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811CDD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];</w:t>
      </w:r>
    </w:p>
    <w:p w14:paraId="31C6A85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DBA49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1468DA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summary = await this.request(summaryPrompt, { timeout: 10000 });</w:t>
      </w:r>
    </w:p>
    <w:p w14:paraId="6B7997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this._summaryCache.set(cacheKey, summary);</w:t>
      </w:r>
    </w:p>
    <w:p w14:paraId="702F9C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summary;</w:t>
      </w:r>
    </w:p>
    <w:p w14:paraId="274CD0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(error) {</w:t>
      </w:r>
    </w:p>
    <w:p w14:paraId="0F3050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logError('chat_summary', error);</w:t>
      </w:r>
    </w:p>
    <w:p w14:paraId="3E2391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摘要生成失败时降级：返回友好提示，不影响对话</w:t>
      </w:r>
    </w:p>
    <w:p w14:paraId="723BA3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'（前序对话摘要暂时无法生成，但 AI 仍可根据最近对话理解你的情况）';</w:t>
      </w:r>
    </w:p>
    <w:p w14:paraId="2D3871A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FF7A8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179407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7F0DF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/**</w:t>
      </w:r>
    </w:p>
    <w:p w14:paraId="199E5A8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 JSON 解析（带降级）</w:t>
      </w:r>
    </w:p>
    <w:p w14:paraId="0BE442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 xml:space="preserve"> */</w:t>
      </w:r>
    </w:p>
    <w:p w14:paraId="2C322A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_parseJSON(data) {</w:t>
      </w:r>
    </w:p>
    <w:p w14:paraId="39DDCA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4DB5E2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typeof data === 'string' ? JSON.parse(data) : data;</w:t>
      </w:r>
    </w:p>
    <w:p w14:paraId="2E5E11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{</w:t>
      </w:r>
    </w:p>
    <w:p w14:paraId="127D9FA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getFallbackDiaryAnalysis();</w:t>
      </w:r>
    </w:p>
    <w:p w14:paraId="361BFD4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941019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4973CD0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E8695D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904B69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降级数据 =====</w:t>
      </w:r>
    </w:p>
    <w:p w14:paraId="54A99D6E">
      <w:pPr>
        <w:spacing w:before="0" w:after="0" w:line="220" w:lineRule="exact"/>
      </w:pPr>
      <w:r>
        <w:rPr>
          <w:rFonts w:ascii="Consolas" w:hAnsi="Consolas" w:eastAsia="宋体"/>
          <w:sz w:val="16"/>
        </w:rPr>
        <w:t>function getFallbackDiaryAnalysis() {</w:t>
      </w:r>
    </w:p>
    <w:p w14:paraId="4595E1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</w:t>
      </w:r>
    </w:p>
    <w:p w14:paraId="2418486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strengths: [</w:t>
      </w:r>
    </w:p>
    <w:p w14:paraId="66ECBFD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'你愿意把情绪写下来，说明你没有忽视自己，这本身就是一种力量',</w:t>
      </w:r>
    </w:p>
    <w:p w14:paraId="330287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'能觉察到自己的状态，已经走在很多人前面了'</w:t>
      </w:r>
    </w:p>
    <w:p w14:paraId="47436A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],</w:t>
      </w:r>
    </w:p>
    <w:p w14:paraId="47FC3E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improvements: [</w:t>
      </w:r>
    </w:p>
    <w:p w14:paraId="3B0925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'现在不需要急着改变什么，先陪自己待一会儿就好'</w:t>
      </w:r>
    </w:p>
    <w:p w14:paraId="38A8ED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],</w:t>
      </w:r>
    </w:p>
    <w:p w14:paraId="3CAB4C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recommendations: [</w:t>
      </w:r>
    </w:p>
    <w:p w14:paraId="09A752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'喝口水，或者站起来走两步，让身体先放松下来',</w:t>
      </w:r>
    </w:p>
    <w:p w14:paraId="21730F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'问自己一个简单的问题："如果现在我放下所有"应该"，我会想做什么？"',</w:t>
      </w:r>
    </w:p>
    <w:p w14:paraId="6B536FB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'也可以什么都不做，安静地呼吸10次',</w:t>
      </w:r>
    </w:p>
    <w:p w14:paraId="4AA77F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'如果你愿意，可以在心里轻轻对自己说一句："辛苦了，我知道你在努力"',</w:t>
      </w:r>
    </w:p>
    <w:p w14:paraId="63731BA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'允许自己暂时"不处理好一切"，只做一件小事就够了'</w:t>
      </w:r>
    </w:p>
    <w:p w14:paraId="0DEA2E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],</w:t>
      </w:r>
    </w:p>
    <w:p w14:paraId="626EDBD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note: '✨ 先给你一些简单的小建议，完整分析马上回来～'</w:t>
      </w:r>
    </w:p>
    <w:p w14:paraId="596B03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  <w:r>
        <w:rPr>
          <w:rFonts w:ascii="Consolas" w:hAnsi="Consolas" w:eastAsia="宋体"/>
          <w:sz w:val="16"/>
        </w:rPr>
        <w:br w:type="page"/>
      </w:r>
    </w:p>
    <w:p w14:paraId="6C5CA1A8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19FCBE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5734DA9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 单例导出 =====</w:t>
      </w:r>
    </w:p>
    <w:p w14:paraId="60DB75FC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aiClient = new AIClient();</w:t>
      </w:r>
    </w:p>
    <w:p w14:paraId="38CBEDC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332BAE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保持向后兼容的具名导出</w:t>
      </w:r>
    </w:p>
    <w:p w14:paraId="039EEA11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analyzeDiary = (content, emotion, intensity) =&gt;</w:t>
      </w:r>
    </w:p>
    <w:p w14:paraId="7B4D54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aiClient.analyzeDiary(content, emotion, intensity);</w:t>
      </w:r>
    </w:p>
    <w:p w14:paraId="0889BF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4240498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chatWithAI = (message, scene, history) =&gt;</w:t>
      </w:r>
    </w:p>
    <w:p w14:paraId="0FFF80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aiClient.chat(message, scene, history);</w:t>
      </w:r>
    </w:p>
    <w:p w14:paraId="7E2C0E8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728E22E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底层 API（仅用于摘要生成等内部场景）</w:t>
      </w:r>
    </w:p>
    <w:p w14:paraId="20D59076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const callAI = (messages, context = {}) =&gt;</w:t>
      </w:r>
    </w:p>
    <w:p w14:paraId="4DC868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aiClient.request(messages, context);</w:t>
      </w:r>
    </w:p>
    <w:p w14:paraId="1714CF0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1B3D865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default aiClient;</w:t>
      </w:r>
    </w:p>
    <w:p w14:paraId="5A01A195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functions/deepseek-proxy.js ======</w:t>
      </w:r>
    </w:p>
    <w:p w14:paraId="2A7A88CC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Cloudflare Pages Function - DeepSeek API 代理</w:t>
      </w:r>
    </w:p>
    <w:p w14:paraId="3D7A7957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部署后 URL: https://你的域名/deepseek-proxy</w:t>
      </w:r>
    </w:p>
    <w:p w14:paraId="12D6DCF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FD8B205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async function onRequest(context) {</w:t>
      </w:r>
    </w:p>
    <w:p w14:paraId="67BB2C1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const { request, env } = context;</w:t>
      </w:r>
    </w:p>
    <w:p w14:paraId="46D2D75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6B768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CORS 预检</w:t>
      </w:r>
    </w:p>
    <w:p w14:paraId="47283D6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(request.method === 'OPTIONS') {</w:t>
      </w:r>
    </w:p>
    <w:p w14:paraId="2BADE2A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return new Response(null, {</w:t>
      </w:r>
    </w:p>
    <w:p w14:paraId="6EEE818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headers: {</w:t>
      </w:r>
    </w:p>
    <w:p w14:paraId="0AD86D4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'Access-Control-Allow-Origin': '*',</w:t>
      </w:r>
    </w:p>
    <w:p w14:paraId="0D6E6E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'Access-Control-Allow-Methods': 'POST, OPTIONS',</w:t>
      </w:r>
    </w:p>
    <w:p w14:paraId="5BE3635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'Access-Control-Allow-Headers': 'Content-Type, X-Access-Token',</w:t>
      </w:r>
    </w:p>
    <w:p w14:paraId="4CD52F0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'Access-Control-Max-Age': '86400',</w:t>
      </w:r>
    </w:p>
    <w:p w14:paraId="7947CFD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},</w:t>
      </w:r>
    </w:p>
    <w:p w14:paraId="409096E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});</w:t>
      </w:r>
    </w:p>
    <w:p w14:paraId="57D44D6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</w:t>
      </w:r>
    </w:p>
    <w:p w14:paraId="7DD4D5B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0832D3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只允许 POST</w:t>
      </w:r>
    </w:p>
    <w:p w14:paraId="2B2FC26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(request.method !== 'POST') {</w:t>
      </w:r>
    </w:p>
    <w:p w14:paraId="1C21265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return new Response(JSON.stringify({ error: '方法不允许' }), {</w:t>
      </w:r>
    </w:p>
    <w:p w14:paraId="12C499D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status: 405,</w:t>
      </w:r>
    </w:p>
    <w:p w14:paraId="002B862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headers: { 'Content-Type': 'application/json', 'Access-Control-Allow-Origin': '*' },</w:t>
      </w:r>
    </w:p>
    <w:p w14:paraId="6B9266E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});</w:t>
      </w:r>
    </w:p>
    <w:p w14:paraId="002D025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</w:t>
      </w:r>
    </w:p>
    <w:p w14:paraId="621E357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7AA030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// 访问令牌验证（如果设置了 ACCESS_TOKEN 环境变量）</w:t>
      </w:r>
    </w:p>
    <w:p w14:paraId="5094886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if (env.ACCESS_TOKEN) {</w:t>
      </w:r>
    </w:p>
    <w:p w14:paraId="7E34F9E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token = request.headers.get('X-Access-Token');</w:t>
      </w:r>
    </w:p>
    <w:p w14:paraId="0E348C0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if (token !== env.ACCESS_TOKEN) {</w:t>
      </w:r>
    </w:p>
    <w:p w14:paraId="429F6FC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new Response(JSON.stringify({ error: '未授权访问' }), {</w:t>
      </w:r>
    </w:p>
    <w:p w14:paraId="29CF28B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status: 401,</w:t>
      </w:r>
      <w:r>
        <w:rPr>
          <w:rFonts w:ascii="Consolas" w:hAnsi="Consolas" w:eastAsia="宋体"/>
          <w:sz w:val="16"/>
        </w:rPr>
        <w:br w:type="page"/>
      </w:r>
    </w:p>
    <w:p w14:paraId="446DBD3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headers: { 'Content-Type': 'application/json', 'Access-Control-Allow-Origin': '*' },</w:t>
      </w:r>
    </w:p>
    <w:p w14:paraId="01D9C45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});</w:t>
      </w:r>
    </w:p>
    <w:p w14:paraId="690F0BE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</w:t>
      </w:r>
    </w:p>
    <w:p w14:paraId="547BBCF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}</w:t>
      </w:r>
    </w:p>
    <w:p w14:paraId="3D70B1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CC6403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try {</w:t>
      </w:r>
    </w:p>
    <w:p w14:paraId="7D0E35E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body = await request.json();</w:t>
      </w:r>
    </w:p>
    <w:p w14:paraId="7BC0703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messages = body.messages || [];</w:t>
      </w:r>
    </w:p>
    <w:p w14:paraId="4E8D90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lastMsg = messages[messages.length - 1]?.content || '';</w:t>
      </w:r>
    </w:p>
    <w:p w14:paraId="332BE36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A650EC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// 输入长度校验</w:t>
      </w:r>
    </w:p>
    <w:p w14:paraId="63D651B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if (lastMsg.length &gt; 2000) {</w:t>
      </w:r>
    </w:p>
    <w:p w14:paraId="5037603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new Response(JSON.stringify({ error: '内容过长' }), {</w:t>
      </w:r>
    </w:p>
    <w:p w14:paraId="0BBE581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status: 400,</w:t>
      </w:r>
    </w:p>
    <w:p w14:paraId="5BAF63F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headers: { 'Content-Type': 'application/json', 'Access-Control-Allow-Origin': '*' },</w:t>
      </w:r>
    </w:p>
    <w:p w14:paraId="49CCAAE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});</w:t>
      </w:r>
    </w:p>
    <w:p w14:paraId="3331944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</w:t>
      </w:r>
    </w:p>
    <w:p w14:paraId="7B23ACB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6B2D61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DEEPSEEK_API_KEY = env.DEEPSEEK_API_KEY;</w:t>
      </w:r>
    </w:p>
    <w:p w14:paraId="5B9CA84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37DF06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if (!DEEPSEEK_API_KEY) {</w:t>
      </w:r>
    </w:p>
    <w:p w14:paraId="2D4A4B9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return new Response(JSON.stringify({ error: 'API Key 未配置' }), {</w:t>
      </w:r>
    </w:p>
    <w:p w14:paraId="6331812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status: 500,</w:t>
      </w:r>
    </w:p>
    <w:p w14:paraId="4E14470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headers: { 'Content-Type': 'application/json', 'Access-Control-Allow-Origin': '*' },</w:t>
      </w:r>
    </w:p>
    <w:p w14:paraId="7DE4F6B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});</w:t>
      </w:r>
    </w:p>
    <w:p w14:paraId="2BE23CC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</w:t>
      </w:r>
    </w:p>
    <w:p w14:paraId="20593DD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174585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response = await fetch('https://api.deepseek.com/chat/completions', {</w:t>
      </w:r>
    </w:p>
    <w:p w14:paraId="1042FD9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method: 'POST',</w:t>
      </w:r>
    </w:p>
    <w:p w14:paraId="73B4F59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headers: {</w:t>
      </w:r>
    </w:p>
    <w:p w14:paraId="5A1A9BD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'Content-Type': 'application/json',</w:t>
      </w:r>
    </w:p>
    <w:p w14:paraId="0853178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'Authorization': `Bearer ${DEEPSEEK_API_KEY}`,</w:t>
      </w:r>
    </w:p>
    <w:p w14:paraId="2214857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},</w:t>
      </w:r>
    </w:p>
    <w:p w14:paraId="7603F9C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body: JSON.stringify({</w:t>
      </w:r>
    </w:p>
    <w:p w14:paraId="0050DFB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model: body.model || 'deepseek-v4-flash',</w:t>
      </w:r>
    </w:p>
    <w:p w14:paraId="46AC56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messages: messages,</w:t>
      </w:r>
    </w:p>
    <w:p w14:paraId="325828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max_tokens: Math.min(body.max_tokens || 1000, 2000),</w:t>
      </w:r>
    </w:p>
    <w:p w14:paraId="2F9312C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temperature: body.temperature ?? 0.7,</w:t>
      </w:r>
    </w:p>
    <w:p w14:paraId="36CC504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}),</w:t>
      </w:r>
    </w:p>
    <w:p w14:paraId="73B3445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});</w:t>
      </w:r>
    </w:p>
    <w:p w14:paraId="0E1B50C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92EA09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const data = await response.json();</w:t>
      </w:r>
    </w:p>
    <w:p w14:paraId="13D1269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2C3EE8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return new Response(JSON.stringify(data), {</w:t>
      </w:r>
    </w:p>
    <w:p w14:paraId="105DBD5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status: response.status,</w:t>
      </w:r>
    </w:p>
    <w:p w14:paraId="2DC3EDB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headers: {</w:t>
      </w:r>
    </w:p>
    <w:p w14:paraId="7334BA9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'Content-Type': 'application/json',</w:t>
      </w:r>
    </w:p>
    <w:p w14:paraId="6FC0E51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  'Access-Control-Allow-Origin': '*',</w:t>
      </w:r>
    </w:p>
    <w:p w14:paraId="20C3A20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  },</w:t>
      </w:r>
    </w:p>
    <w:p w14:paraId="09D9013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   });</w:t>
      </w:r>
      <w:r>
        <w:rPr>
          <w:rFonts w:ascii="Consolas" w:hAnsi="Consolas" w:eastAsia="宋体"/>
          <w:sz w:val="16"/>
        </w:rPr>
        <w:br w:type="page"/>
      </w:r>
    </w:p>
    <w:p w14:paraId="42269B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var(--text-primary);</w:t>
      </w:r>
    </w:p>
    <w:p w14:paraId="137E2A1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73AC0F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32B5B7C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发送按钮 ===== */</w:t>
      </w:r>
    </w:p>
    <w:p w14:paraId="4D05618D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 {</w:t>
      </w:r>
    </w:p>
    <w:p w14:paraId="5EDAF2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40px; height: 40px;</w:t>
      </w:r>
    </w:p>
    <w:p w14:paraId="0178DC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50%;</w:t>
      </w:r>
    </w:p>
    <w:p w14:paraId="5AF506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7D3B9EB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 margin-left: 14px;</w:t>
      </w:r>
    </w:p>
    <w:p w14:paraId="47EC69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var(--bar-bg);</w:t>
      </w:r>
    </w:p>
    <w:p w14:paraId="656851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background-color 0.2s ease, transform 0.15s ease;</w:t>
      </w:r>
    </w:p>
    <w:p w14:paraId="6C8D482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D6B39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44D146E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.send-btn-active { background-color: #9B7BB5; }</w:t>
      </w:r>
    </w:p>
    <w:p w14:paraId="633259D6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.send-btn-active:active { transform: scale(0.92); }</w:t>
      </w:r>
    </w:p>
    <w:p w14:paraId="7DF0059C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.send-btn-disabled { background-color: var(--bar-bg); }</w:t>
      </w:r>
    </w:p>
    <w:p w14:paraId="025A4B2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8284D9D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.send-icon { color: #FFFFFF; font-size: 18px; }</w:t>
      </w:r>
    </w:p>
    <w:p w14:paraId="67D5598C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&lt;/style&gt;</w:t>
      </w:r>
    </w:p>
    <w:p w14:paraId="377D8911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pages/regulation/index.vue ======</w:t>
      </w:r>
    </w:p>
    <w:p w14:paraId="00250782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&lt;template&gt;</w:t>
      </w:r>
    </w:p>
    <w:p w14:paraId="5C864D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class="page"&gt;</w:t>
      </w:r>
    </w:p>
    <w:p w14:paraId="0940AB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class="header-section"&gt;</w:t>
      </w:r>
    </w:p>
    <w:p w14:paraId="433147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class="header-title"&gt;情绪调节&lt;/text&gt;</w:t>
      </w:r>
    </w:p>
    <w:p w14:paraId="2CAE32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class="header-subtitle"&gt;选择一个练习方式，帮助你放松身心&lt;/text&gt;</w:t>
      </w:r>
    </w:p>
    <w:p w14:paraId="0CCC1E5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5A7A8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A81E0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呼吸练习 --&gt;</w:t>
      </w:r>
    </w:p>
    <w:p w14:paraId="0BCAE8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class="breathing-card card" @tap="startBreathing"&gt;</w:t>
      </w:r>
    </w:p>
    <w:p w14:paraId="29ECCF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class="breathing-visual"&gt;</w:t>
      </w:r>
    </w:p>
    <w:p w14:paraId="5E94C7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class="breathing-ball" :class="breathingPhase"&gt;</w:t>
      </w:r>
    </w:p>
    <w:p w14:paraId="5B05D1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class="ball-text"&gt;{{ breathingInstruction }}&lt;/text&gt;</w:t>
      </w:r>
    </w:p>
    <w:p w14:paraId="09F297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2E4B4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5BC0D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class="breathing-title"&gt;{{ currentPattern.name }}&lt;/text&gt;</w:t>
      </w:r>
    </w:p>
    <w:p w14:paraId="5C8A3C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class="breathing-desc"&gt;</w:t>
      </w:r>
    </w:p>
    <w:p w14:paraId="24594A9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吸气{{ currentPattern.inhale }}秒 → 屏息{{ currentPattern.hold }}秒 → 呼气{{ currentPattern.exhale }}秒</w:t>
      </w:r>
    </w:p>
    <w:p w14:paraId="0FEF66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&lt;/text&gt;</w:t>
      </w:r>
    </w:p>
    <w:p w14:paraId="740086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class="pattern-selector"&gt;</w:t>
      </w:r>
    </w:p>
    <w:p w14:paraId="54B949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v-for="(pattern, key) in patterns" :key="key"</w:t>
      </w:r>
    </w:p>
    <w:p w14:paraId="3B06B8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class="pattern-btn" :class="{ active: selectedPattern === key }"</w:t>
      </w:r>
    </w:p>
    <w:p w14:paraId="55389C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@tap.stop="selectPattern(key)"&gt;</w:t>
      </w:r>
    </w:p>
    <w:p w14:paraId="337610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class="pattern-name"&gt;{{ pattern.name }}&lt;/text&gt;</w:t>
      </w:r>
    </w:p>
    <w:p w14:paraId="332BAC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78674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29E0A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F31BA1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0FB2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更多练习方式 --&gt;</w:t>
      </w:r>
    </w:p>
    <w:p w14:paraId="01CC9D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class="exercise-card card"&gt;</w:t>
      </w:r>
    </w:p>
    <w:p w14:paraId="15A5FB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class="card-title"&gt;更多练习方式&lt;/text&gt;</w:t>
      </w:r>
      <w:r>
        <w:rPr>
          <w:rFonts w:ascii="Consolas" w:hAnsi="Consolas" w:eastAsia="宋体"/>
          <w:sz w:val="16"/>
        </w:rPr>
        <w:br w:type="page"/>
      </w:r>
    </w:p>
    <w:p w14:paraId="66670B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class="exercise-list"&gt;</w:t>
      </w:r>
    </w:p>
    <w:p w14:paraId="670767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class="exercise-item" @tap="startMeditation"&gt;</w:t>
      </w:r>
    </w:p>
    <w:p w14:paraId="42FE4D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class="exercise-icon"&gt;🧘&lt;/text&gt;</w:t>
      </w:r>
    </w:p>
    <w:p w14:paraId="376E02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class="exercise-info"&gt;</w:t>
      </w:r>
    </w:p>
    <w:p w14:paraId="3CAAED8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class="exercise-name"&gt;正念冥想&lt;/text&gt;</w:t>
      </w:r>
    </w:p>
    <w:p w14:paraId="6C0D7A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class="exercise-desc"&gt;3分钟呼吸引导，专注当下&lt;/text&gt;</w:t>
      </w:r>
    </w:p>
    <w:p w14:paraId="45956C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D4347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class="exercise-arrow"&gt;›&lt;/text&gt;</w:t>
      </w:r>
    </w:p>
    <w:p w14:paraId="5B90CA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42499A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class="exercise-item" @tap="goToDiary"&gt;</w:t>
      </w:r>
    </w:p>
    <w:p w14:paraId="4EA63A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class="exercise-icon"&gt;✍️&lt;/text&gt;</w:t>
      </w:r>
    </w:p>
    <w:p w14:paraId="3AE78A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class="exercise-info"&gt;</w:t>
      </w:r>
    </w:p>
    <w:p w14:paraId="6A9780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class="exercise-name"&gt;情绪书写&lt;/text&gt;</w:t>
      </w:r>
    </w:p>
    <w:p w14:paraId="452429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class="exercise-desc"&gt;用文字释放内心的情绪&lt;/text&gt;</w:t>
      </w:r>
    </w:p>
    <w:p w14:paraId="2FABAB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47203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class="exercise-arrow"&gt;›&lt;/text&gt;</w:t>
      </w:r>
    </w:p>
    <w:p w14:paraId="7A4741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FA879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class="exercise-item" @tap="toggleMusic"&gt;</w:t>
      </w:r>
    </w:p>
    <w:p w14:paraId="02FB88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class="exercise-icon"&gt;{{ isMusicPlaying ? '🔊' : '🎵' }}&lt;/text&gt;</w:t>
      </w:r>
    </w:p>
    <w:p w14:paraId="4A60BD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class="exercise-info"&gt;</w:t>
      </w:r>
    </w:p>
    <w:p w14:paraId="576D02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class="exercise-name"&gt;音乐疗愈&lt;/text&gt;</w:t>
      </w:r>
    </w:p>
    <w:p w14:paraId="69E516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class="exercise-desc"&gt;{{ isMusicPlaying ? '正在播放 · 点击停止' : '舒缓音调，放松神经' }}&lt;/text&gt;</w:t>
      </w:r>
    </w:p>
    <w:p w14:paraId="105718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33DF5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class="exercise-arrow"&gt;{{ isMusicPlaying ? '⏹' : '▶' }}&lt;/text&gt;</w:t>
      </w:r>
    </w:p>
    <w:p w14:paraId="6F766E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D2301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DC020E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54EE45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CDBC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练习设置 --&gt;</w:t>
      </w:r>
    </w:p>
    <w:p w14:paraId="45AD56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class="settings-card card"&gt;</w:t>
      </w:r>
    </w:p>
    <w:p w14:paraId="196A3D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class="card-title"&gt;练习设置&lt;/text&gt;</w:t>
      </w:r>
    </w:p>
    <w:p w14:paraId="0EBFB0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class="setting-item"&gt;</w:t>
      </w:r>
    </w:p>
    <w:p w14:paraId="1B8C73D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class="setting-label"&gt;语音引导&lt;/text&gt;</w:t>
      </w:r>
    </w:p>
    <w:p w14:paraId="673F04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&lt;switch :checked="settings.voiceGuide" color="#9B7BB5" @change="onVoiceChange" /&gt;</w:t>
      </w:r>
    </w:p>
    <w:p w14:paraId="5367F0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7E632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class="setting-item"&gt;</w:t>
      </w:r>
    </w:p>
    <w:p w14:paraId="709503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class="setting-label"&gt;震动反馈&lt;/text&gt;</w:t>
      </w:r>
    </w:p>
    <w:p w14:paraId="37000B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&lt;switch :checked="settings.vibration" color="#9B7BB5" @change="onVibrationChange" /&gt;</w:t>
      </w:r>
    </w:p>
    <w:p w14:paraId="44AF74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ECD3B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class="setting-item"&gt;</w:t>
      </w:r>
    </w:p>
    <w:p w14:paraId="457772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class="setting-label"&gt;练习时长&lt;/text&gt;</w:t>
      </w:r>
    </w:p>
    <w:p w14:paraId="528112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class="duration-selector"&gt;</w:t>
      </w:r>
    </w:p>
    <w:p w14:paraId="342682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v-for="duration in durations" :key="duration"</w:t>
      </w:r>
    </w:p>
    <w:p w14:paraId="6F7832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class="duration-btn" :class="{ active: selectedDuration === duration }"</w:t>
      </w:r>
    </w:p>
    <w:p w14:paraId="7CEE2F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@tap="selectDuration(duration)"&gt;</w:t>
      </w:r>
    </w:p>
    <w:p w14:paraId="145196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class="duration-text"&gt;{{ duration }}分钟&lt;/text&gt;</w:t>
      </w:r>
    </w:p>
    <w:p w14:paraId="46E12B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CB645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1CAAA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10B24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  <w:r>
        <w:rPr>
          <w:rFonts w:ascii="Consolas" w:hAnsi="Consolas" w:eastAsia="宋体"/>
          <w:sz w:val="16"/>
        </w:rPr>
        <w:br w:type="page"/>
      </w:r>
    </w:p>
    <w:p w14:paraId="16F17B2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596E3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呼吸练习弹窗 --&gt;</w:t>
      </w:r>
    </w:p>
    <w:p w14:paraId="628CC8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class="modal-overlay" v-if="isExercising" @tap="stopExercise"&gt;</w:t>
      </w:r>
    </w:p>
    <w:p w14:paraId="63AE21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class="exercise-modal card" @tap.stop&gt;</w:t>
      </w:r>
    </w:p>
    <w:p w14:paraId="4D6F20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class="modal-phase"&gt;{{ phaseLabel }}&lt;/text&gt;</w:t>
      </w:r>
    </w:p>
    <w:p w14:paraId="4B34CC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class="modal-ball" :class="breathingPhase"&gt;</w:t>
      </w:r>
    </w:p>
    <w:p w14:paraId="5AE821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class="modal-count"&gt;{{ countdown }}&lt;/text&gt;</w:t>
      </w:r>
    </w:p>
    <w:p w14:paraId="57DB542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57FBC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class="modal-hint"&gt;{{ breathingHint }}&lt;/text&gt;</w:t>
      </w:r>
    </w:p>
    <w:p w14:paraId="612D45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class="modal-progress"&gt;</w:t>
      </w:r>
    </w:p>
    <w:p w14:paraId="31F080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&lt;progress :percent="exerciseProgress" activeColor="#9B7BB5" show-info="false" /&gt;</w:t>
      </w:r>
    </w:p>
    <w:p w14:paraId="15EF69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class="progress-text"&gt;{{ formatTime(elapsedTime) }} / {{ formatTime(selectedDuration * 60) }}&lt;/text&gt;</w:t>
      </w:r>
    </w:p>
    <w:p w14:paraId="26B020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BB49E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class="btn-secondary stop-btn" @tap="stopExercise"&gt;结束练习&lt;/button&gt;</w:t>
      </w:r>
    </w:p>
    <w:p w14:paraId="322547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B0A9C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9F7B75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1EED8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正念冥想弹窗 --&gt;</w:t>
      </w:r>
    </w:p>
    <w:p w14:paraId="3B3717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class="modal-overlay" v-if="isMeditating"&gt;</w:t>
      </w:r>
    </w:p>
    <w:p w14:paraId="04D285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class="meditation-modal card"&gt;</w:t>
      </w:r>
    </w:p>
    <w:p w14:paraId="6D04B48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class="modal-title"&gt;🧘 正念冥想&lt;/text&gt;</w:t>
      </w:r>
    </w:p>
    <w:p w14:paraId="2649161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551E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闭眼引导：无需看屏幕 --&gt;</w:t>
      </w:r>
    </w:p>
    <w:p w14:paraId="76E6B6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class="med-visual"&gt;</w:t>
      </w:r>
    </w:p>
    <w:p w14:paraId="13F31E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class="med-stage-icon"&gt;{{ medStageIcon }}&lt;/text&gt;</w:t>
      </w:r>
    </w:p>
    <w:p w14:paraId="3F6F9B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class="med-stage-name"&gt;{{ medStageName }}&lt;/text&gt;</w:t>
      </w:r>
    </w:p>
    <w:p w14:paraId="1E49B8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02FE31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1D7DF5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当前引导词 --&gt;</w:t>
      </w:r>
    </w:p>
    <w:p w14:paraId="34F843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class="med-guide-box"&gt;</w:t>
      </w:r>
    </w:p>
    <w:p w14:paraId="190DEE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class="med-guide-text"&gt;"{{ medGuideText }}"&lt;/text&gt;</w:t>
      </w:r>
    </w:p>
    <w:p w14:paraId="0A40CB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802871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4A457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进度与计时 --&gt;</w:t>
      </w:r>
    </w:p>
    <w:p w14:paraId="04A2BED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class="med-info-row"&gt;</w:t>
      </w:r>
    </w:p>
    <w:p w14:paraId="10FBD9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class="med-info-item"&gt;⏱ {{ formatTime(medElapsed) }}&lt;/text&gt;</w:t>
      </w:r>
    </w:p>
    <w:p w14:paraId="7AAD3A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class="med-info-item"&gt;🎯 {{ formatTime(medDuration) }}&lt;/text&gt;</w:t>
      </w:r>
    </w:p>
    <w:p w14:paraId="4DAEF4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class="med-info-item" v-if="medVoiceEnabled"&gt;🔊 语音引导中&lt;/text&gt;</w:t>
      </w:r>
    </w:p>
    <w:p w14:paraId="0138D3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88803B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30C13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class="modal-progress"&gt;</w:t>
      </w:r>
    </w:p>
    <w:p w14:paraId="6DCE02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&lt;progress :percent="medProgress" activeColor="#9B7BB5" show-info="false" /&gt;</w:t>
      </w:r>
    </w:p>
    <w:p w14:paraId="063493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76BB0B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5A2F7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class="med-actions"&gt;</w:t>
      </w:r>
    </w:p>
    <w:p w14:paraId="0A69CF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class="med-btn med-pause" @tap="toggleMedPause"&gt;</w:t>
      </w:r>
    </w:p>
    <w:p w14:paraId="7DA2D0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{{ medPaused ? '▶ 继续' : '⏸ 暂停' }}</w:t>
      </w:r>
    </w:p>
    <w:p w14:paraId="77B785F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&lt;/button&gt;</w:t>
      </w:r>
    </w:p>
    <w:p w14:paraId="4C9E7E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class="med-btn med-end" @tap="stopMeditation"&gt;结束练习&lt;/button&gt;</w:t>
      </w:r>
    </w:p>
    <w:p w14:paraId="186CA6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  <w:r>
        <w:rPr>
          <w:rFonts w:ascii="Consolas" w:hAnsi="Consolas" w:eastAsia="宋体"/>
          <w:sz w:val="16"/>
        </w:rPr>
        <w:br w:type="page"/>
      </w:r>
    </w:p>
    <w:p w14:paraId="07994A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173BC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26CC08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375F4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音乐疗愈控制条（播放时显示） --&gt;</w:t>
      </w:r>
    </w:p>
    <w:p w14:paraId="1D427B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class="music-bar" v-if="isMusicPlaying" @tap="toggleMusic"&gt;</w:t>
      </w:r>
    </w:p>
    <w:p w14:paraId="613F1EE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class="music-icon"&gt;🎵&lt;/text&gt;</w:t>
      </w:r>
    </w:p>
    <w:p w14:paraId="0C4321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class="music-text"&gt;音乐疗愈播放中…&lt;/text&gt;</w:t>
      </w:r>
    </w:p>
    <w:p w14:paraId="4CE7CD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class="music-stop"&gt;⏹ 停止&lt;/text&gt;</w:t>
      </w:r>
    </w:p>
    <w:p w14:paraId="24F0F7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CEB602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3915EFA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&lt;/template&gt;</w:t>
      </w:r>
    </w:p>
    <w:p w14:paraId="0A0638EE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3663EA8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&lt;script&gt;</w:t>
      </w:r>
    </w:p>
    <w:p w14:paraId="2B1CDE12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BREATHING_PATTERNS } from '../../common/constants/breathing.js';</w:t>
      </w:r>
    </w:p>
    <w:p w14:paraId="4323B1D7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getSettings, saveSettings } from '../../common/utils/storage.js';</w:t>
      </w:r>
    </w:p>
    <w:p w14:paraId="219F63C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7CCD395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PHASE_CONFIG = {</w:t>
      </w:r>
    </w:p>
    <w:p w14:paraId="02BB8B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inhale: { next: 'hold', label: '吸气', hint: '深吸气，保持腹部膨胀' },</w:t>
      </w:r>
    </w:p>
    <w:p w14:paraId="5D6F79E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hold:   { next: 'exhale', label: '屏息', hint: '保持气息，不要呼气' },</w:t>
      </w:r>
    </w:p>
    <w:p w14:paraId="228EA16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exhale: { next: 'inhale', label: '呼气', hint: '缓慢呼出所有气息' }</w:t>
      </w:r>
    </w:p>
    <w:p w14:paraId="4A4A5763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47AFD71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B64CA3D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冥想引导阶段</w:t>
      </w:r>
    </w:p>
    <w:p w14:paraId="7CCF0922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MED_PHASES = [</w:t>
      </w:r>
    </w:p>
    <w:p w14:paraId="1020C38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duration: 15, text: '吸气', hint: '慢慢吸气，感受空气进入身体', phase: 'inhale' },</w:t>
      </w:r>
    </w:p>
    <w:p w14:paraId="3BB52A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duration: 60, text: '专注', hint: '将注意力放在呼吸上，让思绪自然流过', phase: 'focus' },</w:t>
      </w:r>
    </w:p>
    <w:p w14:paraId="126CD4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duration: 15, text: '放松', hint: '慢慢呼气，让身体每一块肌肉放松', phase: 'exhale' },</w:t>
      </w:r>
    </w:p>
    <w:p w14:paraId="05C1AACA">
      <w:pPr>
        <w:spacing w:before="0" w:after="0" w:line="220" w:lineRule="exact"/>
      </w:pPr>
      <w:r>
        <w:rPr>
          <w:rFonts w:ascii="Consolas" w:hAnsi="Consolas" w:eastAsia="宋体"/>
          <w:sz w:val="16"/>
        </w:rPr>
        <w:t>];</w:t>
      </w:r>
    </w:p>
    <w:p w14:paraId="5BF4580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B06446A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default {</w:t>
      </w:r>
    </w:p>
    <w:p w14:paraId="616707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data() {</w:t>
      </w:r>
    </w:p>
    <w:p w14:paraId="5B311B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</w:t>
      </w:r>
    </w:p>
    <w:p w14:paraId="376219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patterns: BREATHING_PATTERNS,</w:t>
      </w:r>
    </w:p>
    <w:p w14:paraId="31F688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selectedPattern: '4-7-8',</w:t>
      </w:r>
    </w:p>
    <w:p w14:paraId="192BE9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durations: [3, 5, 10],</w:t>
      </w:r>
    </w:p>
    <w:p w14:paraId="4C3D1C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selectedDuration: 3,</w:t>
      </w:r>
    </w:p>
    <w:p w14:paraId="6CD2FDD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settings: { voiceGuide: true, vibration: true, backgroundMusic: false },</w:t>
      </w:r>
    </w:p>
    <w:p w14:paraId="33A153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呼吸</w:t>
      </w:r>
    </w:p>
    <w:p w14:paraId="0FD9FF9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isExercising: false, breathingPhase: 'inhale',</w:t>
      </w:r>
    </w:p>
    <w:p w14:paraId="744872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breathingInstruction: '点击开始', countdown: 0, breathingHint: '',</w:t>
      </w:r>
    </w:p>
    <w:p w14:paraId="5202DE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elapsedTime: 0, exerciseTimer: null, phaseTimer: null,</w:t>
      </w:r>
    </w:p>
    <w:p w14:paraId="09F93A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冥想</w:t>
      </w:r>
    </w:p>
    <w:p w14:paraId="27C9DB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isMeditating: false, medElapsed: 0, medDuration: 180, medTimer: null,</w:t>
      </w:r>
    </w:p>
    <w:p w14:paraId="798C4F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medStageIcon: '🧘', medStageName: '准备开始', medGuideText: '',</w:t>
      </w:r>
    </w:p>
    <w:p w14:paraId="4C0542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medPaused: false, medVoiceEnabled: false, medStageIdx: 0, medProgress: 0,</w:t>
      </w:r>
    </w:p>
    <w:p w14:paraId="2E7D68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音乐</w:t>
      </w:r>
    </w:p>
    <w:p w14:paraId="7E8B24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isMusicPlaying: false, audioCtx: null, musicNodes: null,</w:t>
      </w:r>
    </w:p>
    <w:p w14:paraId="1E63C09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53AA661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2A937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computed: {</w:t>
      </w:r>
      <w:r>
        <w:rPr>
          <w:rFonts w:ascii="Consolas" w:hAnsi="Consolas" w:eastAsia="宋体"/>
          <w:sz w:val="16"/>
        </w:rPr>
        <w:br w:type="page"/>
      </w:r>
    </w:p>
    <w:p w14:paraId="41692E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currentPattern() { return this.patterns[this.selectedPattern]; },</w:t>
      </w:r>
    </w:p>
    <w:p w14:paraId="40B491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exerciseProgress() { return Math.floor((this.elapsedTime / (this.selectedDuration * 60)) * 100); },</w:t>
      </w:r>
    </w:p>
    <w:p w14:paraId="4424C7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phaseLabel() { return PHASE_CONFIG[this.breathingPhase]?.label || '吸气'; },</w:t>
      </w:r>
    </w:p>
    <w:p w14:paraId="40B67E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F76B4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onLoad() { this.loadSettings(); },</w:t>
      </w:r>
    </w:p>
    <w:p w14:paraId="1D3783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onUnload() { this.stopExercise(); this.stopMeditation(); this.stopMusic(); },</w:t>
      </w:r>
    </w:p>
    <w:p w14:paraId="5FBD03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methods: {</w:t>
      </w:r>
    </w:p>
    <w:p w14:paraId="0A11C2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loadSettings() { this.settings = getSettings(); },</w:t>
      </w:r>
    </w:p>
    <w:p w14:paraId="6762E2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selectPattern(key) { this.selectedPattern = key; },</w:t>
      </w:r>
    </w:p>
    <w:p w14:paraId="63F937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selectDuration(d) { this.selectedDuration = d; },</w:t>
      </w:r>
    </w:p>
    <w:p w14:paraId="2F6655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onVoiceChange(e) { this.settings.voiceGuide = e.detail.value; saveSettings(this.settings); },</w:t>
      </w:r>
    </w:p>
    <w:p w14:paraId="464A1D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onVibrationChange(e) { this.settings.vibration = e.detail.value; saveSettings(this.settings); },</w:t>
      </w:r>
    </w:p>
    <w:p w14:paraId="73BC197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08A6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呼吸练习 =====</w:t>
      </w:r>
    </w:p>
    <w:p w14:paraId="0CD030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startBreathing() {</w:t>
      </w:r>
    </w:p>
    <w:p w14:paraId="59ED52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this.isExercising = true; this.elapsedTime = 0;</w:t>
      </w:r>
    </w:p>
    <w:p w14:paraId="7FC276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this.startBreathingCycle();</w:t>
      </w:r>
    </w:p>
    <w:p w14:paraId="372EAD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this.exerciseTimer = setInterval(() =&gt; {</w:t>
      </w:r>
    </w:p>
    <w:p w14:paraId="075EA75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this.elapsedTime++;</w:t>
      </w:r>
    </w:p>
    <w:p w14:paraId="1EF8F54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(this.elapsedTime &gt;= this.selectedDuration * 60) this.completeExercise();</w:t>
      </w:r>
    </w:p>
    <w:p w14:paraId="01AD9F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 1000);</w:t>
      </w:r>
    </w:p>
    <w:p w14:paraId="1114CE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841E25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startBreathingCycle() {</w:t>
      </w:r>
    </w:p>
    <w:p w14:paraId="7160AA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pattern = this.currentPattern;</w:t>
      </w:r>
    </w:p>
    <w:p w14:paraId="49182E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phase = 'inhale'; let remaining = pattern.inhale;</w:t>
      </w:r>
    </w:p>
    <w:p w14:paraId="1A539DA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this.breathingPhase = phase; this.countdown = remaining;</w:t>
      </w:r>
    </w:p>
    <w:p w14:paraId="36659C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this.breathingInstruction = PHASE_CONFIG[phase].label + '...';</w:t>
      </w:r>
    </w:p>
    <w:p w14:paraId="1EFF51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this.breathingHint = PHASE_CONFIG[phase].hint;</w:t>
      </w:r>
    </w:p>
    <w:p w14:paraId="35C048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this.triggerVibration();</w:t>
      </w:r>
    </w:p>
    <w:p w14:paraId="157DAB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this.phaseTimer = setInterval(() =&gt; {</w:t>
      </w:r>
    </w:p>
    <w:p w14:paraId="54ED86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remaining--; this.countdown = remaining;</w:t>
      </w:r>
    </w:p>
    <w:p w14:paraId="49B2EF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(remaining &lt;= 0) {</w:t>
      </w:r>
    </w:p>
    <w:p w14:paraId="343F63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phase = PHASE_CONFIG[phase].next;</w:t>
      </w:r>
    </w:p>
    <w:p w14:paraId="6BC246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remaining = pattern[phase];</w:t>
      </w:r>
    </w:p>
    <w:p w14:paraId="38339A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this.triggerVibration();</w:t>
      </w:r>
    </w:p>
    <w:p w14:paraId="24644C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this.breathingPhase = phase;</w:t>
      </w:r>
    </w:p>
    <w:p w14:paraId="4170A9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this.breathingInstruction = PHASE_CONFIG[phase].label + '...';</w:t>
      </w:r>
    </w:p>
    <w:p w14:paraId="10815C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this.breathingHint = PHASE_CONFIG[phase].hint;</w:t>
      </w:r>
    </w:p>
    <w:p w14:paraId="06EA35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178AC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 1000);</w:t>
      </w:r>
    </w:p>
    <w:p w14:paraId="156EE1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297F93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triggerVibration() {</w:t>
      </w:r>
    </w:p>
    <w:p w14:paraId="65FA7B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(this.settings.vibration) { try { uni.vibrateShort({}); } catch {} }</w:t>
      </w:r>
    </w:p>
    <w:p w14:paraId="35F3A7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658A4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stopExercise() {</w:t>
      </w:r>
    </w:p>
    <w:p w14:paraId="71D7A0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this.isExercising = false;</w:t>
      </w:r>
    </w:p>
    <w:p w14:paraId="3AAC3A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(this.exerciseTimer) { clearInterval(this.exerciseTimer); this.exerciseTimer = null; }</w:t>
      </w:r>
    </w:p>
    <w:p w14:paraId="26403C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(this.phaseTimer) { clearInterval(this.phaseTimer); this.phaseTimer = null; }</w:t>
      </w:r>
    </w:p>
    <w:p w14:paraId="7DD425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853C6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completeExercise() { this.stopExercise(); uni.showToast({ title: '练习完成！', icon: 'success' }); },</w:t>
      </w:r>
      <w:r>
        <w:rPr>
          <w:rFonts w:ascii="Consolas" w:hAnsi="Consolas" w:eastAsia="宋体"/>
          <w:sz w:val="16"/>
        </w:rPr>
        <w:br w:type="page"/>
      </w:r>
    </w:p>
    <w:p w14:paraId="0AF7F34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D567E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正念冥想（语音引导 + 震动 + 背景音）=====</w:t>
      </w:r>
    </w:p>
    <w:p w14:paraId="5700A34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startMeditation() {</w:t>
      </w:r>
    </w:p>
    <w:p w14:paraId="6E3F9D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iOS Safari 要求语音必须在用户手势中触发</w:t>
      </w:r>
    </w:p>
    <w:p w14:paraId="6A074D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先初始化 SpeechSynthesis</w:t>
      </w:r>
    </w:p>
    <w:p w14:paraId="7DAC20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window !== 'undefined' &amp;&amp; window.speechSynthesis) {</w:t>
      </w:r>
    </w:p>
    <w:p w14:paraId="667B72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window.speechSynthesis.cancel(); // 清除残留</w:t>
      </w:r>
    </w:p>
    <w:p w14:paraId="4692CD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发一个空 utterance 激活语音引擎</w:t>
      </w:r>
    </w:p>
    <w:p w14:paraId="07334B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init = new SpeechSynthesisUtterance('');</w:t>
      </w:r>
    </w:p>
    <w:p w14:paraId="645E42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init.volume = 0;</w:t>
      </w:r>
    </w:p>
    <w:p w14:paraId="298A11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window.speechSynthesis.speak(init);</w:t>
      </w:r>
    </w:p>
    <w:p w14:paraId="79A427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this.medVoiceEnabled = true;</w:t>
      </w:r>
    </w:p>
    <w:p w14:paraId="3628D0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D1BF64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A7806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this.isMeditating = true;</w:t>
      </w:r>
    </w:p>
    <w:p w14:paraId="507078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this.medElapsed = 0;</w:t>
      </w:r>
    </w:p>
    <w:p w14:paraId="641CCD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this.medDuration = 180;</w:t>
      </w:r>
    </w:p>
    <w:p w14:paraId="46149B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this.medPaused = false;</w:t>
      </w:r>
    </w:p>
    <w:p w14:paraId="321EF0A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this.medStageIdx = 0;</w:t>
      </w:r>
    </w:p>
    <w:p w14:paraId="4F92777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816AE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启动背景音</w:t>
      </w:r>
    </w:p>
    <w:p w14:paraId="6A6AF3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this.startMusic();</w:t>
      </w:r>
    </w:p>
    <w:p w14:paraId="17DF1F3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68A32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冥想引导脚本：阶段 + 时间点 + 引导词</w:t>
      </w:r>
    </w:p>
    <w:p w14:paraId="41CEEC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this._medScript = [</w:t>
      </w:r>
    </w:p>
    <w:p w14:paraId="05BBE6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阶段1：安顿（0-40秒）</w:t>
      </w:r>
    </w:p>
    <w:p w14:paraId="6756E2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3, stage: '安顿', icon: '🧘', text: '找到一个舒服的姿势，坐着或躺着都可以。轻轻闭上眼睛。' },</w:t>
      </w:r>
    </w:p>
    <w:p w14:paraId="259F50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12, stage: '安顿', icon: '🧘', text: '做一次深长的呼吸。吸气……慢慢呼气，让身体沉下来。' },</w:t>
      </w:r>
    </w:p>
    <w:p w14:paraId="3BD7D95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25, stage: '安顿', icon: '🧘', text: '再呼吸一次。这一次呼气时，放下今天所有的担忧和忙碌。' },</w:t>
      </w:r>
    </w:p>
    <w:p w14:paraId="51DB39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38, stage: '安顿', icon: '🧘', text: '很好。现在让呼吸回到自然的节奏，不需要控制它。' },</w:t>
      </w:r>
    </w:p>
    <w:p w14:paraId="5F75C37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A663D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阶段2：身体觉察（40-100秒）</w:t>
      </w:r>
    </w:p>
    <w:p w14:paraId="36C620A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45, stage: '身体觉察', icon: '🌿', text: '把注意力带到头顶。感受那里的温度，或者任何细微的感觉。' },</w:t>
      </w:r>
    </w:p>
    <w:p w14:paraId="278E51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55, stage: '身体觉察', icon: '🌿', text: '慢慢向下，到你的额头、眼睛、脸颊。让这些部位的肌肉放松下来。' },</w:t>
      </w:r>
    </w:p>
    <w:p w14:paraId="0832B8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68, stage: '身体觉察', icon: '🌿', text: '继续向下，到肩膀和脖子。很多人在这里储存压力，让它们松开。' },</w:t>
      </w:r>
    </w:p>
    <w:p w14:paraId="15EC86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82, stage: '身体觉察', icon: '🌿', text: '到你的胸膛和腹部，感受呼吸带来的起伏。不需要改变什么，只是观察。' },</w:t>
      </w:r>
    </w:p>
    <w:p w14:paraId="7A59813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95, stage: '身体觉察', icon: '🌿', text: '最后到手臂、双手、双腿、双脚。整个身体都在这里，安稳地存在。' },</w:t>
      </w:r>
    </w:p>
    <w:p w14:paraId="69D49FC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B29DD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阶段3：呼吸与临在（100-150秒）</w:t>
      </w:r>
    </w:p>
    <w:p w14:paraId="5BE098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105, stage: '呼吸与临在', icon: '🫁', text: '现在把注意力轻轻放在呼吸上。吸气和呼气之间的那个小小的间隙。' },</w:t>
      </w:r>
    </w:p>
    <w:p w14:paraId="68B380F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118, stage: '呼吸与临在', icon: '🫁', text: '如果念头跑掉了——这非常正常。只是注意到，然后温柔地把注意力带回到呼吸。' },</w:t>
      </w:r>
    </w:p>
    <w:p w14:paraId="03FA80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135, stage: '呼吸与临在', icon: '🫁', text: '不需要评判自己，不需要做得"更好"。此刻，你已经足够了。' },</w:t>
      </w:r>
    </w:p>
    <w:p w14:paraId="1755BE6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148, stage: '呼吸与临在', icon: '🫁', text: '在这个安静的空间里，休息一会儿。接下来是三十秒的静默。' },</w:t>
      </w:r>
    </w:p>
    <w:p w14:paraId="08B35D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4BF38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阶段4：温柔回归（150-180秒）</w:t>
      </w:r>
    </w:p>
    <w:p w14:paraId="6C44079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160, stage: '温柔回归', icon: '☀️', text: '慢慢地，把意识带回到这个房间。感受身体与地面的接触。' },</w:t>
      </w:r>
    </w:p>
    <w:p w14:paraId="33FAF9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170, stage: '温柔回归', icon: '☀️', text: '动一动手指和脚趾。当你准备好了，可以轻轻地睁开眼睛。' },</w:t>
      </w:r>
    </w:p>
    <w:p w14:paraId="4D336D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{ at: 177, stage: '温柔回归', icon: '☀️', text: '带着这份平静，回到你的生活中。你随时可以回到这个安静的地方。' },</w:t>
      </w:r>
    </w:p>
    <w:p w14:paraId="3F0FC6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];</w:t>
      </w:r>
    </w:p>
    <w:p w14:paraId="54E11BC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  <w:r>
        <w:rPr>
          <w:rFonts w:ascii="Consolas" w:hAnsi="Consolas" w:eastAsia="宋体"/>
          <w:sz w:val="16"/>
        </w:rPr>
        <w:br w:type="page"/>
      </w:r>
    </w:p>
    <w:p w14:paraId="5F0EF9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this._medTimer = setInterval(() =&gt; {</w:t>
      </w:r>
    </w:p>
    <w:p w14:paraId="1C9322A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(this.medPaused) return;</w:t>
      </w:r>
    </w:p>
    <w:p w14:paraId="6593796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D0838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this.medElapsed++;</w:t>
      </w:r>
    </w:p>
    <w:p w14:paraId="24749B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this._checkMedScript();</w:t>
      </w:r>
    </w:p>
    <w:p w14:paraId="6E1069D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this.medProgress = Math.floor((this.medElapsed / this.medDuration) * 100);</w:t>
      </w:r>
    </w:p>
    <w:p w14:paraId="6B6BC78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D4418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(this.medElapsed &gt;= this.medDuration) {</w:t>
      </w:r>
    </w:p>
    <w:p w14:paraId="58D7E5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this.stopMeditation();</w:t>
      </w:r>
    </w:p>
    <w:p w14:paraId="3BB6339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'冥想完成，愿你平静', icon: 'success' });</w:t>
      </w:r>
    </w:p>
    <w:p w14:paraId="346751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526FA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 1000);</w:t>
      </w:r>
    </w:p>
    <w:p w14:paraId="588625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A75B00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5D88E7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_checkMedScript() {</w:t>
      </w:r>
    </w:p>
    <w:p w14:paraId="5534F4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item = this._medScript[this.medStageIdx];</w:t>
      </w:r>
    </w:p>
    <w:p w14:paraId="5D1F9A5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(item &amp;&amp; this.medElapsed &gt;= item.at) {</w:t>
      </w:r>
    </w:p>
    <w:p w14:paraId="38A66A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this.medStageName = item.stage;</w:t>
      </w:r>
    </w:p>
    <w:p w14:paraId="50056A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this.medStageIcon = item.icon;</w:t>
      </w:r>
    </w:p>
    <w:p w14:paraId="5AE5CE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this.medGuideText = item.text;</w:t>
      </w:r>
    </w:p>
    <w:p w14:paraId="0F3082B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this.medStageIdx++;</w:t>
      </w:r>
    </w:p>
    <w:p w14:paraId="237EF92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6B574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语音播报</w:t>
      </w:r>
    </w:p>
    <w:p w14:paraId="412626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(this.medVoiceEnabled) {</w:t>
      </w:r>
    </w:p>
    <w:p w14:paraId="5FF5AA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this._speak(item.text);</w:t>
      </w:r>
    </w:p>
    <w:p w14:paraId="3E9D385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B89616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C7E49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震动提示阶段切换</w:t>
      </w:r>
    </w:p>
    <w:p w14:paraId="2BB149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(this.settings.vibration) {</w:t>
      </w:r>
    </w:p>
    <w:p w14:paraId="5BAF558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 navigator.vibrate?.(30); } catch {}</w:t>
      </w:r>
    </w:p>
    <w:p w14:paraId="219B0A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F914F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A5376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F5561A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F288D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_speak(text) {</w:t>
      </w:r>
    </w:p>
    <w:p w14:paraId="5B827B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7D685B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(!window.speechSynthesis) return;</w:t>
      </w:r>
    </w:p>
    <w:p w14:paraId="7565FD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u = new SpeechSynthesisUtterance(text);</w:t>
      </w:r>
    </w:p>
    <w:p w14:paraId="04F55D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u.lang = 'zh-CN';</w:t>
      </w:r>
    </w:p>
    <w:p w14:paraId="30F7AAA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u.rate = 0.8;   // 慢速，适合冥想</w:t>
      </w:r>
    </w:p>
    <w:p w14:paraId="3287DC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u.pitch = 1.0;</w:t>
      </w:r>
    </w:p>
    <w:p w14:paraId="404C38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u.volume = 0.9;</w:t>
      </w:r>
    </w:p>
    <w:p w14:paraId="2C0C715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window.speechSynthesis.speak(u);</w:t>
      </w:r>
    </w:p>
    <w:p w14:paraId="073E59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7C4EDD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语音不可用时静默降级</w:t>
      </w:r>
    </w:p>
    <w:p w14:paraId="04C98D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0B7E2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B60AF9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53CC1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toggleMedPause() {</w:t>
      </w:r>
    </w:p>
    <w:p w14:paraId="2678CD9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this.medPaused = !this.medPaused;</w:t>
      </w:r>
      <w:r>
        <w:rPr>
          <w:rFonts w:ascii="Consolas" w:hAnsi="Consolas" w:eastAsia="宋体"/>
          <w:sz w:val="16"/>
        </w:rPr>
        <w:br w:type="page"/>
      </w:r>
    </w:p>
    <w:p w14:paraId="104964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(this.medPaused) {</w:t>
      </w:r>
    </w:p>
    <w:p w14:paraId="28C475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(window.speechSynthesis) window.speechSynthesis.pause();</w:t>
      </w:r>
    </w:p>
    <w:p w14:paraId="6EDC86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else {</w:t>
      </w:r>
    </w:p>
    <w:p w14:paraId="3E23EF5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(window.speechSynthesis) window.speechSynthesis.resume();</w:t>
      </w:r>
    </w:p>
    <w:p w14:paraId="04F450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DE0F2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76AAB4E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EB74B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stopMeditation() {</w:t>
      </w:r>
    </w:p>
    <w:p w14:paraId="33B9A7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this.isMeditating = false;</w:t>
      </w:r>
    </w:p>
    <w:p w14:paraId="5944A3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(this._medTimer) { clearInterval(this._medTimer); this._medTimer = null; }</w:t>
      </w:r>
    </w:p>
    <w:p w14:paraId="03F6D2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(window.speechSynthesis) window.speechSynthesis.cancel();</w:t>
      </w:r>
    </w:p>
    <w:p w14:paraId="5361F6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this.stopMusic();</w:t>
      </w:r>
    </w:p>
    <w:p w14:paraId="69B54D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5762C1D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84FC6E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音乐疗愈（Web Audio API）=====</w:t>
      </w:r>
    </w:p>
    <w:p w14:paraId="0CBF15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toggleMusic() {</w:t>
      </w:r>
    </w:p>
    <w:p w14:paraId="1FDAC48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(this.isMusicPlaying) { this.stopMusic(); return; }</w:t>
      </w:r>
    </w:p>
    <w:p w14:paraId="1A57DB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this.startMusic();</w:t>
      </w:r>
    </w:p>
    <w:p w14:paraId="72CE4B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19267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startMusic() {</w:t>
      </w:r>
    </w:p>
    <w:p w14:paraId="3892EDB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310806C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AudioCtx = window.AudioContext || window.webkitAudioContext;</w:t>
      </w:r>
    </w:p>
    <w:p w14:paraId="23236F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this.audioCtx = new AudioCtx();</w:t>
      </w:r>
    </w:p>
    <w:p w14:paraId="7E763E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ctx = this.audioCtx;</w:t>
      </w:r>
    </w:p>
    <w:p w14:paraId="0BE06F1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612E51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主音调：432Hz（舒缓频率）</w:t>
      </w:r>
    </w:p>
    <w:p w14:paraId="366B2E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osc1 = ctx.createOscillator();</w:t>
      </w:r>
    </w:p>
    <w:p w14:paraId="3901A3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gain1 = ctx.createGain();</w:t>
      </w:r>
    </w:p>
    <w:p w14:paraId="5B5149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osc1.type = 'sine';</w:t>
      </w:r>
    </w:p>
    <w:p w14:paraId="76E4BF7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osc1.frequency.value = 432;</w:t>
      </w:r>
    </w:p>
    <w:p w14:paraId="3B7053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gain1.gain.value = 0.15;</w:t>
      </w:r>
    </w:p>
    <w:p w14:paraId="7D67D5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osc1.connect(gain1); gain1.connect(ctx.destination);</w:t>
      </w:r>
    </w:p>
    <w:p w14:paraId="2EA6A06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329B2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和声：648Hz（432 * 1.5，纯五度）</w:t>
      </w:r>
    </w:p>
    <w:p w14:paraId="43DC30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osc2 = ctx.createOscillator();</w:t>
      </w:r>
    </w:p>
    <w:p w14:paraId="2907EE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gain2 = ctx.createGain();</w:t>
      </w:r>
    </w:p>
    <w:p w14:paraId="18D9EAD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osc2.type = 'sine';</w:t>
      </w:r>
    </w:p>
    <w:p w14:paraId="3BF0F3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osc2.frequency.value = 648;</w:t>
      </w:r>
    </w:p>
    <w:p w14:paraId="0A132D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gain2.gain.value = 0.08;</w:t>
      </w:r>
    </w:p>
    <w:p w14:paraId="6C89032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osc2.connect(gain2); gain2.connect(ctx.destination);</w:t>
      </w:r>
    </w:p>
    <w:p w14:paraId="0CF5986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AB657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低频氛围：216Hz（432 / 2）</w:t>
      </w:r>
    </w:p>
    <w:p w14:paraId="5C0EBCD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osc3 = ctx.createOscillator();</w:t>
      </w:r>
    </w:p>
    <w:p w14:paraId="6F74E4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gain3 = ctx.createGain();</w:t>
      </w:r>
    </w:p>
    <w:p w14:paraId="220092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osc3.type = 'sine';</w:t>
      </w:r>
    </w:p>
    <w:p w14:paraId="09F2515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osc3.frequency.value = 216;</w:t>
      </w:r>
    </w:p>
    <w:p w14:paraId="62BF54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gain3.gain.value = 0.1;</w:t>
      </w:r>
    </w:p>
    <w:p w14:paraId="47AB6A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osc3.connect(gain3); gain3.connect(ctx.destination);</w:t>
      </w:r>
    </w:p>
    <w:p w14:paraId="604397B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1D2165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缓慢的振幅调制（让声音有"呼吸感"）</w:t>
      </w:r>
      <w:r>
        <w:rPr>
          <w:rFonts w:ascii="Consolas" w:hAnsi="Consolas" w:eastAsia="宋体"/>
          <w:sz w:val="16"/>
        </w:rPr>
        <w:br w:type="page"/>
      </w:r>
    </w:p>
    <w:p w14:paraId="05FC8C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lfo = ctx.createOscillator();</w:t>
      </w:r>
    </w:p>
    <w:p w14:paraId="7EE265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lfoGain = ctx.createGain();</w:t>
      </w:r>
    </w:p>
    <w:p w14:paraId="430D61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lfo.type = 'sine';</w:t>
      </w:r>
    </w:p>
    <w:p w14:paraId="54DEAD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lfo.frequency.value = 0.07; // 非常慢的周期，约14秒一个循环</w:t>
      </w:r>
    </w:p>
    <w:p w14:paraId="768863F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lfoGain.gain.value = 0.05;</w:t>
      </w:r>
    </w:p>
    <w:p w14:paraId="349151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lfo.connect(lfoGain);</w:t>
      </w:r>
    </w:p>
    <w:p w14:paraId="1FC440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lfoGain.connect(gain1.gain);</w:t>
      </w:r>
    </w:p>
    <w:p w14:paraId="64B575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lfoGain.connect(gain2.gain);</w:t>
      </w:r>
    </w:p>
    <w:p w14:paraId="316FE9A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E7704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osc1.start(); osc2.start(); osc3.start(); lfo.start();</w:t>
      </w:r>
    </w:p>
    <w:p w14:paraId="63A7395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5170D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this.musicNodes = { osc1, osc2, osc3, lfo, gain1, gain2, gain3, lfoGain, ctx };</w:t>
      </w:r>
    </w:p>
    <w:p w14:paraId="30B5E73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this.isMusicPlaying = true;</w:t>
      </w:r>
    </w:p>
    <w:p w14:paraId="4F8D7F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5526F12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console.error('音乐疗愈启动失败:', e);</w:t>
      </w:r>
    </w:p>
    <w:p w14:paraId="2F148C9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'当前设备不支持音频播放', icon: 'none' });</w:t>
      </w:r>
    </w:p>
    <w:p w14:paraId="7E8216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3DDD3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72B04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stopMusic() {</w:t>
      </w:r>
    </w:p>
    <w:p w14:paraId="448A664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(this.musicNodes) {</w:t>
      </w:r>
    </w:p>
    <w:p w14:paraId="543546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n = this.musicNodes;</w:t>
      </w:r>
    </w:p>
    <w:p w14:paraId="69A9F7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[n.osc1, n.osc2, n.osc3, n.lfo].forEach(o =&gt; { try { o.stop(); } catch {} });</w:t>
      </w:r>
    </w:p>
    <w:p w14:paraId="7454A6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(n.ctx &amp;&amp; n.ctx.state !== 'closed') { try { n.ctx.close(); } catch {} }</w:t>
      </w:r>
    </w:p>
    <w:p w14:paraId="678E54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this.musicNodes = null;</w:t>
      </w:r>
    </w:p>
    <w:p w14:paraId="3A1B9CA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2FE5A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this.isMusicPlaying = false;</w:t>
      </w:r>
    </w:p>
    <w:p w14:paraId="60F2C3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0A4CD8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E8913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情绪书写 =====</w:t>
      </w:r>
    </w:p>
    <w:p w14:paraId="471155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goToDiary() {</w:t>
      </w:r>
    </w:p>
    <w:p w14:paraId="2AAE66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uni.navigateTo({ url: '/pages/diary/edit' });</w:t>
      </w:r>
    </w:p>
    <w:p w14:paraId="2280DD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7C8DBCC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99C47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formatTime(seconds) {</w:t>
      </w:r>
    </w:p>
    <w:p w14:paraId="359503C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mins = Math.floor(seconds / 60);</w:t>
      </w:r>
    </w:p>
    <w:p w14:paraId="30BC8C2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secs = seconds % 60;</w:t>
      </w:r>
    </w:p>
    <w:p w14:paraId="3D5E98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`${mins}:${String(secs).padStart(2, '0')}`;</w:t>
      </w:r>
    </w:p>
    <w:p w14:paraId="076FD8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C355D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4F3BF09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74EDF838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&lt;/script&gt;</w:t>
      </w:r>
    </w:p>
    <w:p w14:paraId="66BF264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774392E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&lt;style scoped&gt;</w:t>
      </w:r>
    </w:p>
    <w:p w14:paraId="591F10F1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.page {</w:t>
      </w:r>
    </w:p>
    <w:p w14:paraId="6A9FEA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var(--bg);</w:t>
      </w:r>
    </w:p>
    <w:p w14:paraId="72471A4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min-height: 100vh;</w:t>
      </w:r>
    </w:p>
    <w:p w14:paraId="133D6E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16px;</w:t>
      </w:r>
    </w:p>
    <w:p w14:paraId="2AB38A7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18BBD6A">
      <w:pPr>
        <w:spacing w:before="0" w:after="0" w:line="220" w:lineRule="exact"/>
      </w:pPr>
      <w:r>
        <w:rPr>
          <w:rFonts w:ascii="Consolas" w:hAnsi="Consolas" w:eastAsia="宋体"/>
          <w:sz w:val="16"/>
        </w:rPr>
        <w:t>.header-section { text-align: center; margin-bottom: 24px; padding: 20px 0; }</w:t>
      </w:r>
    </w:p>
    <w:p w14:paraId="096C0824">
      <w:pPr>
        <w:spacing w:before="0" w:after="0" w:line="220" w:lineRule="exact"/>
      </w:pPr>
      <w:r>
        <w:rPr>
          <w:rFonts w:ascii="Consolas" w:hAnsi="Consolas" w:eastAsia="宋体"/>
          <w:sz w:val="16"/>
        </w:rPr>
        <w:t>.header-title { font-size: 24px; font-weight: 600; color: var(--text-primary); display: block; margin-bottom: 8px; }</w:t>
      </w:r>
      <w:r>
        <w:rPr>
          <w:rFonts w:ascii="Consolas" w:hAnsi="Consolas" w:eastAsia="宋体"/>
          <w:sz w:val="16"/>
        </w:rPr>
        <w:br w:type="page"/>
      </w:r>
    </w:p>
    <w:p w14:paraId="52DADEBD">
      <w:pPr>
        <w:spacing w:before="0" w:after="0" w:line="220" w:lineRule="exact"/>
      </w:pPr>
      <w:r>
        <w:rPr>
          <w:rFonts w:ascii="Consolas" w:hAnsi="Consolas" w:eastAsia="宋体"/>
          <w:sz w:val="16"/>
        </w:rPr>
        <w:t>.header-subtitle { font-size: 14px; color: var(--text-secondary); }</w:t>
      </w:r>
    </w:p>
    <w:p w14:paraId="6D64D1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39FE6D8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呼吸练习卡片 */</w:t>
      </w:r>
    </w:p>
    <w:p w14:paraId="72F887FA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.breathing-card { padding: 20px; text-align: center; }</w:t>
      </w:r>
    </w:p>
    <w:p w14:paraId="15514D59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.breathing-visual { display: flex; justify-content: center; margin-bottom: 16px; }</w:t>
      </w:r>
    </w:p>
    <w:p w14:paraId="502D66C0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.breathing-ball {</w:t>
      </w:r>
    </w:p>
    <w:p w14:paraId="451ABF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80px; height: 80px;</w:t>
      </w:r>
    </w:p>
    <w:p w14:paraId="5E6EDC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linear-gradient(135deg, var(--accent), var(--accent-light));</w:t>
      </w:r>
    </w:p>
    <w:p w14:paraId="005193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50%; display: flex; align-items: center; justify-content: center;</w:t>
      </w:r>
    </w:p>
    <w:p w14:paraId="59285A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0.5s ease;</w:t>
      </w:r>
    </w:p>
    <w:p w14:paraId="6ACDE77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4A1B13D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.breathing-ball.inhale, .breathing-ball.hold { transform: scale(1.2); }</w:t>
      </w:r>
    </w:p>
    <w:p w14:paraId="02A10AAD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.breathing-ball.exhale { transform: scale(1); }</w:t>
      </w:r>
    </w:p>
    <w:p w14:paraId="6A3F1E59">
      <w:pPr>
        <w:spacing w:before="0" w:after="0" w:line="220" w:lineRule="exact"/>
      </w:pPr>
      <w:r>
        <w:rPr>
          <w:rFonts w:ascii="Consolas" w:hAnsi="Consolas" w:eastAsia="宋体"/>
          <w:sz w:val="16"/>
        </w:rPr>
        <w:t>.ball-text { font-size: 12px; color: var(--white); }</w:t>
      </w:r>
    </w:p>
    <w:p w14:paraId="2734C39D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.breathing-title { font-size: 18px; font-weight: 600; color: var(--text-primary); display: block; margin-bottom: 4px; }</w:t>
      </w:r>
    </w:p>
    <w:p w14:paraId="63AAFA92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.breathing-desc { font-size: 12px; color: var(--text-secondary); margin-bottom: 16px; display: block; }</w:t>
      </w:r>
    </w:p>
    <w:p w14:paraId="13D39875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.pattern-selector { display: flex; justify-content: center; gap: 8px; }</w:t>
      </w:r>
    </w:p>
    <w:p w14:paraId="5CE00E1F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.pattern-btn { padding: 8px 16px; border-radius: 16px; background-color: var(--input-bg); }</w:t>
      </w:r>
    </w:p>
    <w:p w14:paraId="755A7FBD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.pattern-btn.active { background-color: var(--accent); }</w:t>
      </w:r>
    </w:p>
    <w:p w14:paraId="1CEF135C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.pattern-name { font-size: 12px; color: var(--text-primary); }</w:t>
      </w:r>
    </w:p>
    <w:p w14:paraId="7B721EAA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.pattern-btn.active .pattern-name { color: var(--white); }</w:t>
      </w:r>
    </w:p>
    <w:p w14:paraId="5E2D093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2DBEC5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更多练习 */</w:t>
      </w:r>
    </w:p>
    <w:p w14:paraId="0BF4ED50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.exercise-card { padding: 20px; }</w:t>
      </w:r>
    </w:p>
    <w:p w14:paraId="1CDA6256">
      <w:pPr>
        <w:spacing w:before="0" w:after="0" w:line="220" w:lineRule="exact"/>
      </w:pPr>
      <w:r>
        <w:rPr>
          <w:rFonts w:ascii="Consolas" w:hAnsi="Consolas" w:eastAsia="宋体"/>
          <w:sz w:val="16"/>
        </w:rPr>
        <w:t>.card-title { font-size: 16px; font-weight: 600; color: var(--text-primary); margin-bottom: 16px; display: block; }</w:t>
      </w:r>
    </w:p>
    <w:p w14:paraId="5254C141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.exercise-list { display: flex; flex-direction: column; gap: 10px; }</w:t>
      </w:r>
    </w:p>
    <w:p w14:paraId="66D75088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.exercise-item {</w:t>
      </w:r>
    </w:p>
    <w:p w14:paraId="710921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padding: 14px 12px;</w:t>
      </w:r>
    </w:p>
    <w:p w14:paraId="121989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var(--input-bg); border-radius: 12px;</w:t>
      </w:r>
    </w:p>
    <w:p w14:paraId="2F3A90A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91A64D0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.exercise-icon { font-size: 28px; margin-right: 12px; }</w:t>
      </w:r>
    </w:p>
    <w:p w14:paraId="251D6F7E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.exercise-info { flex: 1; display: flex; flex-direction: column; }</w:t>
      </w:r>
    </w:p>
    <w:p w14:paraId="46C1C872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.exercise-name { font-size: 14px; color: var(--text-primary); font-weight: 500; }</w:t>
      </w:r>
    </w:p>
    <w:p w14:paraId="353A84D2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.exercise-desc { font-size: 12px; color: var(--text-secondary); margin-top: 2px; }</w:t>
      </w:r>
    </w:p>
    <w:p w14:paraId="40BE8505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.exercise-arrow { font-size: 20px; color: var(--text-secondary); }</w:t>
      </w:r>
    </w:p>
    <w:p w14:paraId="69697BD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01BF18A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设置 */</w:t>
      </w:r>
    </w:p>
    <w:p w14:paraId="00C22E55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.settings-card { padding: 20px; }</w:t>
      </w:r>
    </w:p>
    <w:p w14:paraId="074414AF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.setting-item { display: flex; justify-content: space-between; align-items: center; padding: 12px 0; border-bottom: 1px solid var(--border); }</w:t>
      </w:r>
    </w:p>
    <w:p w14:paraId="6F039F06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.setting-item:last-child { border-bottom: none; flex-direction: column; align-items: flex-start; }</w:t>
      </w:r>
    </w:p>
    <w:p w14:paraId="574D4F28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.setting-label { font-size: 14px; color: var(--text-primary); }</w:t>
      </w:r>
    </w:p>
    <w:p w14:paraId="5989191A">
      <w:pPr>
        <w:spacing w:before="0" w:after="0" w:line="220" w:lineRule="exact"/>
      </w:pPr>
      <w:r>
        <w:rPr>
          <w:rFonts w:ascii="Consolas" w:hAnsi="Consolas" w:eastAsia="宋体"/>
          <w:sz w:val="16"/>
        </w:rPr>
        <w:t>.duration-selector { display: flex; gap: 8px; margin-top: 12px; }</w:t>
      </w:r>
    </w:p>
    <w:p w14:paraId="279320C7">
      <w:pPr>
        <w:spacing w:before="0" w:after="0" w:line="220" w:lineRule="exact"/>
      </w:pPr>
      <w:r>
        <w:rPr>
          <w:rFonts w:ascii="Consolas" w:hAnsi="Consolas" w:eastAsia="宋体"/>
          <w:sz w:val="16"/>
        </w:rPr>
        <w:t>.duration-btn { padding: 8px 16px; border-radius: 16px; background-color: var(--input-bg); }</w:t>
      </w:r>
    </w:p>
    <w:p w14:paraId="3A5EFF56">
      <w:pPr>
        <w:spacing w:before="0" w:after="0" w:line="220" w:lineRule="exact"/>
      </w:pPr>
      <w:r>
        <w:rPr>
          <w:rFonts w:ascii="Consolas" w:hAnsi="Consolas" w:eastAsia="宋体"/>
          <w:sz w:val="16"/>
        </w:rPr>
        <w:t>.duration-btn.active { background-color: var(--accent); }</w:t>
      </w:r>
    </w:p>
    <w:p w14:paraId="12D13009">
      <w:pPr>
        <w:spacing w:before="0" w:after="0" w:line="220" w:lineRule="exact"/>
      </w:pPr>
      <w:r>
        <w:rPr>
          <w:rFonts w:ascii="Consolas" w:hAnsi="Consolas" w:eastAsia="宋体"/>
          <w:sz w:val="16"/>
        </w:rPr>
        <w:t>.duration-text { font-size: 12px; color: var(--text-primary); }</w:t>
      </w:r>
    </w:p>
    <w:p w14:paraId="7ED4CA88">
      <w:pPr>
        <w:spacing w:before="0" w:after="0" w:line="220" w:lineRule="exact"/>
      </w:pPr>
      <w:r>
        <w:rPr>
          <w:rFonts w:ascii="Consolas" w:hAnsi="Consolas" w:eastAsia="宋体"/>
          <w:sz w:val="16"/>
        </w:rPr>
        <w:t>.duration-btn.active .duration-text { color: var(--white); }</w:t>
      </w:r>
    </w:p>
    <w:p w14:paraId="2056500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17C54A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弹窗 */</w:t>
      </w:r>
    </w:p>
    <w:p w14:paraId="33CDA1E7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.modal-overlay {</w:t>
      </w:r>
    </w:p>
    <w:p w14:paraId="1CC921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position: fixed; inset: 0; z-index: 900;</w:t>
      </w:r>
      <w:r>
        <w:rPr>
          <w:rFonts w:ascii="Consolas" w:hAnsi="Consolas" w:eastAsia="宋体"/>
          <w:sz w:val="16"/>
        </w:rPr>
        <w:br w:type="page"/>
      </w:r>
    </w:p>
    <w:p w14:paraId="0C3DE40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var(--overlay);</w:t>
      </w:r>
    </w:p>
    <w:p w14:paraId="0191863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24ABB2C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3B2E121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.exercise-modal { width: 280px; padding: 30px; text-align: center; }</w:t>
      </w:r>
    </w:p>
    <w:p w14:paraId="62E3CC4A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.meditation-modal { width: 280px; padding: 30px; text-align: center; }</w:t>
      </w:r>
    </w:p>
    <w:p w14:paraId="195CB591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.modal-title { font-size: 20px; font-weight: 600; color: var(--text-primary); display: block; margin-bottom: 20px; }</w:t>
      </w:r>
    </w:p>
    <w:p w14:paraId="6833C5DA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.modal-phase { font-size: 20px; color: var(--accent); margin-bottom: 20px; display: block; }</w:t>
      </w:r>
    </w:p>
    <w:p w14:paraId="76C46EB2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.modal-ball {</w:t>
      </w:r>
    </w:p>
    <w:p w14:paraId="0E7DAB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150px; height: 150px;</w:t>
      </w:r>
    </w:p>
    <w:p w14:paraId="33C8ED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linear-gradient(135deg, var(--accent), var(--accent-light));</w:t>
      </w:r>
    </w:p>
    <w:p w14:paraId="3853B2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50%; display: flex; align-items: center; justify-content: center;</w:t>
      </w:r>
    </w:p>
    <w:p w14:paraId="0C428E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margin: 0 auto 20px; transition: all 0.5s ease;</w:t>
      </w:r>
    </w:p>
    <w:p w14:paraId="138CE27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CDBBF89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.modal-ball.inhale, .modal-ball.hold { transform: scale(1.3); }</w:t>
      </w:r>
    </w:p>
    <w:p w14:paraId="2335F51F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.modal-ball.exhale { transform: scale(1); }</w:t>
      </w:r>
    </w:p>
    <w:p w14:paraId="50F2B90E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.modal-count { font-size: 48px; font-weight: 300; color: var(--white); }</w:t>
      </w:r>
    </w:p>
    <w:p w14:paraId="37DA5EA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5719229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冥想弹窗 */</w:t>
      </w:r>
    </w:p>
    <w:p w14:paraId="5A6B0FA1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.med-visual { text-align: center; margin-bottom: 16px; }</w:t>
      </w:r>
    </w:p>
    <w:p w14:paraId="1B1501BC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.med-stage-icon { font-size: 48px; display: block; margin-bottom: 4px; }</w:t>
      </w:r>
    </w:p>
    <w:p w14:paraId="34B27931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.med-stage-name { font-size: 16px; color: var(--accent); font-weight: 600; }</w:t>
      </w:r>
    </w:p>
    <w:p w14:paraId="6ED27402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.med-guide-box {</w:t>
      </w:r>
    </w:p>
    <w:p w14:paraId="0E687B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var(--card-secondary-bg); border-radius: 16px;</w:t>
      </w:r>
    </w:p>
    <w:p w14:paraId="74BB7C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20px 16px; margin-bottom: 16px; text-align: center;</w:t>
      </w:r>
    </w:p>
    <w:p w14:paraId="6F316CB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105DAD8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.med-guide-text { font-size: 15px; color: var(--text-primary); line-height: 1.8; }</w:t>
      </w:r>
    </w:p>
    <w:p w14:paraId="3AB0499D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.med-info-row {</w:t>
      </w:r>
    </w:p>
    <w:p w14:paraId="6A13C7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justify-content: space-around; margin-bottom: 12px;</w:t>
      </w:r>
    </w:p>
    <w:p w14:paraId="21A3D440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08BD82F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.med-info-item { font-size: 13px; color: var(--text-secondary); }</w:t>
      </w:r>
    </w:p>
    <w:p w14:paraId="45EBCC4F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.med-actions { display: flex; gap: 10px; margin-top: 12px; }</w:t>
      </w:r>
    </w:p>
    <w:p w14:paraId="3DE5D2A7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.med-btn {</w:t>
      </w:r>
    </w:p>
    <w:p w14:paraId="7032BF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flex: 1; height: 44px; border-radius: 22px; font-size: 14px; border: none;</w:t>
      </w:r>
    </w:p>
    <w:p w14:paraId="7456B726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9376CCE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.med-pause { background: var(--input-bg); color: var(--text-primary); }</w:t>
      </w:r>
    </w:p>
    <w:p w14:paraId="160D9AAB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.med-end { background: var(--card-secondary-bg); color: var(--text-secondary); }</w:t>
      </w:r>
    </w:p>
    <w:p w14:paraId="3357879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4BF821E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.modal-hint { font-size: 14px; color: var(--text-secondary); margin-bottom: 20px; display: block; }</w:t>
      </w:r>
    </w:p>
    <w:p w14:paraId="15BE9FFF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.modal-progress { margin-bottom: 20px; }</w:t>
      </w:r>
    </w:p>
    <w:p w14:paraId="5DD6C104">
      <w:pPr>
        <w:spacing w:before="0" w:after="0" w:line="220" w:lineRule="exact"/>
      </w:pPr>
      <w:r>
        <w:rPr>
          <w:rFonts w:ascii="Consolas" w:hAnsi="Consolas" w:eastAsia="宋体"/>
          <w:sz w:val="16"/>
        </w:rPr>
        <w:t>.progress-text { font-size: 12px; color: var(--text-secondary); margin-top: 8px; display: block; }</w:t>
      </w:r>
    </w:p>
    <w:p w14:paraId="4DF0EC95">
      <w:pPr>
        <w:spacing w:before="0" w:after="0" w:line="220" w:lineRule="exact"/>
      </w:pPr>
      <w:r>
        <w:rPr>
          <w:rFonts w:ascii="Consolas" w:hAnsi="Consolas" w:eastAsia="宋体"/>
          <w:sz w:val="16"/>
        </w:rPr>
        <w:t>.stop-btn { margin-top: 12px; }</w:t>
      </w:r>
    </w:p>
    <w:p w14:paraId="09FCE94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F68EAE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音乐底部控制条 */</w:t>
      </w:r>
    </w:p>
    <w:p w14:paraId="412B1F0C">
      <w:pPr>
        <w:spacing w:before="0" w:after="0" w:line="220" w:lineRule="exact"/>
      </w:pPr>
      <w:r>
        <w:rPr>
          <w:rFonts w:ascii="Consolas" w:hAnsi="Consolas" w:eastAsia="宋体"/>
          <w:sz w:val="16"/>
        </w:rPr>
        <w:t>.music-bar {</w:t>
      </w:r>
    </w:p>
    <w:p w14:paraId="046B416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position: fixed; bottom: 16px; left: 16px; right: 16px; z-index: 800;</w:t>
      </w:r>
    </w:p>
    <w:p w14:paraId="6CF11F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var(--accent); border-radius: 24px;</w:t>
      </w:r>
    </w:p>
    <w:p w14:paraId="01AA2F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12px 20px; display: flex; align-items: center; gap: 12px;</w:t>
      </w:r>
    </w:p>
    <w:p w14:paraId="553182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box-shadow: 0 4px 20px rgba(155,123,181,0.3);</w:t>
      </w:r>
    </w:p>
    <w:p w14:paraId="66DDFC0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12DFDEA">
      <w:pPr>
        <w:spacing w:before="0" w:after="0" w:line="220" w:lineRule="exact"/>
      </w:pPr>
      <w:r>
        <w:rPr>
          <w:rFonts w:ascii="Consolas" w:hAnsi="Consolas" w:eastAsia="宋体"/>
          <w:sz w:val="16"/>
        </w:rPr>
        <w:t>.music-icon { font-size: 22px; }</w:t>
      </w:r>
      <w:r>
        <w:rPr>
          <w:rFonts w:ascii="Consolas" w:hAnsi="Consolas" w:eastAsia="宋体"/>
          <w:sz w:val="16"/>
        </w:rPr>
        <w:br w:type="page"/>
      </w:r>
    </w:p>
    <w:p w14:paraId="5E2263F9">
      <w:pPr>
        <w:spacing w:before="0" w:after="0" w:line="220" w:lineRule="exact"/>
      </w:pPr>
      <w:r>
        <w:rPr>
          <w:rFonts w:ascii="Consolas" w:hAnsi="Consolas" w:eastAsia="宋体"/>
          <w:sz w:val="16"/>
        </w:rPr>
        <w:t>.music-text { flex: 1; font-size: 14px; color: #fff; }</w:t>
      </w:r>
    </w:p>
    <w:p w14:paraId="0B90FA32">
      <w:pPr>
        <w:spacing w:before="0" w:after="0" w:line="220" w:lineRule="exact"/>
      </w:pPr>
      <w:r>
        <w:rPr>
          <w:rFonts w:ascii="Consolas" w:hAnsi="Consolas" w:eastAsia="宋体"/>
          <w:sz w:val="16"/>
        </w:rPr>
        <w:t>.music-stop { font-size: 14px; color: rgba(255,255,255,0.8); }</w:t>
      </w:r>
    </w:p>
    <w:p w14:paraId="36B48EF5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&lt;/style&gt;</w:t>
      </w:r>
    </w:p>
    <w:p w14:paraId="3794B772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pages/user/index.vue ======</w:t>
      </w:r>
    </w:p>
    <w:p w14:paraId="182DDC51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&lt;template&gt;</w:t>
      </w:r>
    </w:p>
    <w:p w14:paraId="002396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class="page"&gt;</w:t>
      </w:r>
    </w:p>
    <w:p w14:paraId="189378B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class="profile-section card"&gt;</w:t>
      </w:r>
    </w:p>
    <w:p w14:paraId="0936D6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class="avatar-area"&gt;</w:t>
      </w:r>
    </w:p>
    <w:p w14:paraId="4254D6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class="avatar"&gt;</w:t>
      </w:r>
    </w:p>
    <w:p w14:paraId="2A4723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class="avatar-text"&gt;{{ userInfo.nickname.substring(0, 1) }}&lt;/text&gt;</w:t>
      </w:r>
    </w:p>
    <w:p w14:paraId="0E5267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55805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class="profile-info"&gt;</w:t>
      </w:r>
    </w:p>
    <w:p w14:paraId="6A3DE6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&lt;input</w:t>
      </w:r>
    </w:p>
    <w:p w14:paraId="39DF9E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class="nickname-input"</w:t>
      </w:r>
    </w:p>
    <w:p w14:paraId="4DD0E3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v-model="userInfo.nickname"</w:t>
      </w:r>
    </w:p>
    <w:p w14:paraId="31DDC46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placeholder="点击编辑昵称"</w:t>
      </w:r>
    </w:p>
    <w:p w14:paraId="25715F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@blur="saveUserInfo"</w:t>
      </w:r>
    </w:p>
    <w:p w14:paraId="75F4145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/&gt;</w:t>
      </w:r>
    </w:p>
    <w:p w14:paraId="31485F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class="edit-hint"&gt;账户：{{ userInfo.accountName || '用户' }}&lt;/text&gt;</w:t>
      </w:r>
    </w:p>
    <w:p w14:paraId="4CFCD2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72FE3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A4B309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5251FA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B9017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安全与预警 --&gt;</w:t>
      </w:r>
    </w:p>
    <w:p w14:paraId="4FA877D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class="section-group"&gt;</w:t>
      </w:r>
    </w:p>
    <w:p w14:paraId="7F3635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class="section-header"&gt;&lt;text class="section-title"&gt;安全与预警&lt;/text&gt;&lt;/view&gt;</w:t>
      </w:r>
    </w:p>
    <w:p w14:paraId="7B87E3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class="menu-list card"&gt;</w:t>
      </w:r>
    </w:p>
    <w:p w14:paraId="7ADA0D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@tap="goToManualWarning"&gt;</w:t>
      </w:r>
    </w:p>
    <w:p w14:paraId="0CDE4F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class="menu-icon"&gt;🆘&lt;/text&gt;</w:t>
      </w:r>
    </w:p>
    <w:p w14:paraId="7E65BA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class="menu-label"&gt;手动预警&lt;/text&gt;</w:t>
      </w:r>
    </w:p>
    <w:p w14:paraId="34F95C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4441F9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22D98D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class="menu-item"&gt;</w:t>
      </w:r>
    </w:p>
    <w:p w14:paraId="2F4A3EA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class="menu-icon"&gt;⚡&lt;/text&gt;</w:t>
      </w:r>
    </w:p>
    <w:p w14:paraId="7D5B1A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class="menu-label-group"&gt;</w:t>
      </w:r>
    </w:p>
    <w:p w14:paraId="3AE757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class="menu-label"&gt;自动预警&lt;/text&gt;</w:t>
      </w:r>
    </w:p>
    <w:p w14:paraId="5F2EE1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class="menu-hint"&gt;检测到危机内容时自动生成预警记录&lt;/text&gt;</w:t>
      </w:r>
    </w:p>
    <w:p w14:paraId="171380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940605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&lt;switch :checked="settings.autoWarning" color="#9B7BB5" @change="onAutoWarningChange" /&gt;</w:t>
      </w:r>
    </w:p>
    <w:p w14:paraId="363FCE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47729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@tap="goToWarningRecords"&gt;</w:t>
      </w:r>
    </w:p>
    <w:p w14:paraId="1BD35F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class="menu-icon"&gt;📋&lt;/text&gt;</w:t>
      </w:r>
    </w:p>
    <w:p w14:paraId="5D8871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class="menu-label"&gt;预警记录&lt;/text&gt;</w:t>
      </w:r>
    </w:p>
    <w:p w14:paraId="66FBA2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class="menu-right"&gt;</w:t>
      </w:r>
    </w:p>
    <w:p w14:paraId="4595F0F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class="record-count" v-if="warningCount &gt; 0"&gt;{{ warningCount }}条&lt;/text&gt;</w:t>
      </w:r>
    </w:p>
    <w:p w14:paraId="6D55A2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769170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1D560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8C741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A9F4B9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  <w:r>
        <w:rPr>
          <w:rFonts w:ascii="Consolas" w:hAnsi="Consolas" w:eastAsia="宋体"/>
          <w:sz w:val="16"/>
        </w:rPr>
        <w:br w:type="page"/>
      </w:r>
    </w:p>
    <w:p w14:paraId="7342398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4F3BA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数据与隐私 --&gt;</w:t>
      </w:r>
    </w:p>
    <w:p w14:paraId="25AC3A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class="section-group"&gt;</w:t>
      </w:r>
    </w:p>
    <w:p w14:paraId="435517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class="section-header"&gt;&lt;text class="section-title"&gt;数据与隐私&lt;/text&gt;&lt;/view&gt;</w:t>
      </w:r>
    </w:p>
    <w:p w14:paraId="5418C3E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class="menu-list card"&gt;</w:t>
      </w:r>
    </w:p>
    <w:p w14:paraId="6080B4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@tap="openDataManagement"&gt;</w:t>
      </w:r>
    </w:p>
    <w:p w14:paraId="626E0D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class="menu-icon"&gt;📦&lt;/text&gt;</w:t>
      </w:r>
    </w:p>
    <w:p w14:paraId="65E8C9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class="menu-label"&gt;数据管理&lt;/text&gt;</w:t>
      </w:r>
    </w:p>
    <w:p w14:paraId="43BC18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380BE1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D5D55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@tap="showPrivacyPolicy"&gt;</w:t>
      </w:r>
    </w:p>
    <w:p w14:paraId="476BBE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class="menu-icon"&gt;🔒&lt;/text&gt;</w:t>
      </w:r>
    </w:p>
    <w:p w14:paraId="548EF1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class="menu-label"&gt;隐私政策&lt;/text&gt;</w:t>
      </w:r>
    </w:p>
    <w:p w14:paraId="4097655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4F1A5D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7879E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@tap="showAbout"&gt;</w:t>
      </w:r>
    </w:p>
    <w:p w14:paraId="327F95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class="menu-icon"&gt;ℹ️&lt;/text&gt;</w:t>
      </w:r>
    </w:p>
    <w:p w14:paraId="01DDC7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class="menu-label"&gt;关于&lt;/text&gt;</w:t>
      </w:r>
    </w:p>
    <w:p w14:paraId="03C76A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class="version-text"&gt;v1.0.0&lt;/text&gt;</w:t>
      </w:r>
    </w:p>
    <w:p w14:paraId="2A20C3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3D2DC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83370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1F13E3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9A197A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其他 --&gt;</w:t>
      </w:r>
    </w:p>
    <w:p w14:paraId="519FB6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class="section-group"&gt;</w:t>
      </w:r>
    </w:p>
    <w:p w14:paraId="257666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class="section-header"&gt;&lt;text class="section-title"&gt;其他&lt;/text&gt;&lt;/view&gt;</w:t>
      </w:r>
    </w:p>
    <w:p w14:paraId="4E3301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class="menu-list card"&gt;</w:t>
      </w:r>
    </w:p>
    <w:p w14:paraId="74B729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class="menu-item"&gt;</w:t>
      </w:r>
    </w:p>
    <w:p w14:paraId="381870D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class="menu-icon"&gt;🌙&lt;/text&gt;</w:t>
      </w:r>
    </w:p>
    <w:p w14:paraId="56B1BA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class="menu-label-group"&gt;</w:t>
      </w:r>
    </w:p>
    <w:p w14:paraId="4743FA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class="menu-label"&gt;暗黑模式&lt;/text&gt;</w:t>
      </w:r>
    </w:p>
    <w:p w14:paraId="296BA5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class="menu-hint"&gt;切换深色主题&lt;/text&gt;</w:t>
      </w:r>
    </w:p>
    <w:p w14:paraId="47A21DB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478012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&lt;switch :checked="settings.darkMode" color="#9B7BB5" @change="onDarkModeChange" /&gt;</w:t>
      </w:r>
    </w:p>
    <w:p w14:paraId="2E1E29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92F01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@tap="showBgPicker('diary')"&gt;</w:t>
      </w:r>
    </w:p>
    <w:p w14:paraId="2942D6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class="menu-icon"&gt;🎨&lt;/text&gt;</w:t>
      </w:r>
    </w:p>
    <w:p w14:paraId="1C7D19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class="menu-label-group"&gt;</w:t>
      </w:r>
    </w:p>
    <w:p w14:paraId="7208F78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class="menu-label"&gt;日记页背景&lt;/text&gt;</w:t>
      </w:r>
    </w:p>
    <w:p w14:paraId="351887A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class="menu-hint"&gt;{{ diaryBgName || '未设置' }}&lt;/text&gt;</w:t>
      </w:r>
    </w:p>
    <w:p w14:paraId="236E98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FA333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4EF474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286E9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@tap="showBgPicker('chat')"&gt;</w:t>
      </w:r>
    </w:p>
    <w:p w14:paraId="077AD6D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class="menu-icon"&gt;💬&lt;/text&gt;</w:t>
      </w:r>
    </w:p>
    <w:p w14:paraId="595648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class="menu-label-group"&gt;</w:t>
      </w:r>
    </w:p>
    <w:p w14:paraId="117422B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class="menu-label"&gt;对话页背景&lt;/text&gt;</w:t>
      </w:r>
    </w:p>
    <w:p w14:paraId="3D1D454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class="menu-hint"&gt;{{ chatBgName || '未设置' }}&lt;/text&gt;</w:t>
      </w:r>
    </w:p>
    <w:p w14:paraId="703BE69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E84153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  <w:r>
        <w:rPr>
          <w:rFonts w:ascii="Consolas" w:hAnsi="Consolas" w:eastAsia="宋体"/>
          <w:sz w:val="16"/>
        </w:rPr>
        <w:br w:type="page"/>
      </w:r>
    </w:p>
    <w:p w14:paraId="5B05D6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3DC34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@tap="openFeedback"&gt;</w:t>
      </w:r>
    </w:p>
    <w:p w14:paraId="71E06AD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class="menu-icon"&gt;💬&lt;/text&gt;</w:t>
      </w:r>
    </w:p>
    <w:p w14:paraId="1E28FF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class="menu-label"&gt;意见反馈&lt;/text&gt;</w:t>
      </w:r>
    </w:p>
    <w:p w14:paraId="323BC4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190264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CE814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@tap="contactCustomerService"&gt;</w:t>
      </w:r>
    </w:p>
    <w:p w14:paraId="0DA8A79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class="menu-icon"&gt;📧&lt;/text&gt;</w:t>
      </w:r>
    </w:p>
    <w:p w14:paraId="707942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class="menu-label"&gt;联系客服&lt;/text&gt;</w:t>
      </w:r>
    </w:p>
    <w:p w14:paraId="1CFAF1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49E11F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F922A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class="menu-item" @tap="doLogout"&gt;</w:t>
      </w:r>
    </w:p>
    <w:p w14:paraId="115D05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class="menu-icon"&gt;🚪&lt;/text&gt;</w:t>
      </w:r>
    </w:p>
    <w:p w14:paraId="77B2494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class="menu-label"&gt;退出登录&lt;/text&gt;</w:t>
      </w:r>
    </w:p>
    <w:p w14:paraId="20F90B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class="menu-arrow"&gt;›&lt;/text&gt;</w:t>
      </w:r>
    </w:p>
    <w:p w14:paraId="01A4C3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EDD098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BBBD95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D5D906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6C2E09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class="disclaimer"&gt;</w:t>
      </w:r>
    </w:p>
    <w:p w14:paraId="218C1D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class="disclaimer-icon"&gt;⚠️&lt;/text&gt;</w:t>
      </w:r>
    </w:p>
    <w:p w14:paraId="54AE94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class="disclaimer-text"&gt;本工具不能替代专业医疗建议&lt;/text&gt;</w:t>
      </w:r>
    </w:p>
    <w:p w14:paraId="7648EF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B75D32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389C9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数据管理弹窗 --&gt;</w:t>
      </w:r>
    </w:p>
    <w:p w14:paraId="2E3763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class="modal-overlay" v-if="showDataModal" @tap.self="showDataModal = false"&gt;</w:t>
      </w:r>
    </w:p>
    <w:p w14:paraId="28D46A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class="modal-card"&gt;</w:t>
      </w:r>
    </w:p>
    <w:p w14:paraId="268292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class="modal-title"&gt;📦 数据管理&lt;/text&gt;</w:t>
      </w:r>
    </w:p>
    <w:p w14:paraId="3C894AA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BDF2D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class="data-stats"&gt;</w:t>
      </w:r>
    </w:p>
    <w:p w14:paraId="69E708E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class="stat-row"&gt;</w:t>
      </w:r>
    </w:p>
    <w:p w14:paraId="4BEAEA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class="stat-label"&gt;日记总数&lt;/text&gt;</w:t>
      </w:r>
    </w:p>
    <w:p w14:paraId="783B762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class="stat-val"&gt;{{ dataStats.diaryCount }} 篇&lt;/text&gt;</w:t>
      </w:r>
    </w:p>
    <w:p w14:paraId="38AE65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20E61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class="stat-row"&gt;</w:t>
      </w:r>
    </w:p>
    <w:p w14:paraId="39E162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class="stat-label"&gt;聊天会话&lt;/text&gt;</w:t>
      </w:r>
    </w:p>
    <w:p w14:paraId="77CA30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class="stat-val"&gt;{{ dataStats.chatSessions }} 个&lt;/text&gt;</w:t>
      </w:r>
    </w:p>
    <w:p w14:paraId="793D3E4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81D20D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class="stat-row"&gt;</w:t>
      </w:r>
    </w:p>
    <w:p w14:paraId="7119E2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class="stat-label"&gt;预警记录&lt;/text&gt;</w:t>
      </w:r>
    </w:p>
    <w:p w14:paraId="1516FED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class="stat-val"&gt;{{ dataStats.warningCount }} 条&lt;/text&gt;</w:t>
      </w:r>
    </w:p>
    <w:p w14:paraId="6394979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9CAD4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class="stat-row"&gt;</w:t>
      </w:r>
    </w:p>
    <w:p w14:paraId="434903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class="stat-label"&gt;存储占用&lt;/text&gt;</w:t>
      </w:r>
    </w:p>
    <w:p w14:paraId="55E99AE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class="stat-val"&gt;{{ dataStats.storageUsed }}&lt;/text&gt;</w:t>
      </w:r>
    </w:p>
    <w:p w14:paraId="7EF16A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0EB58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CA1B0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F343D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class="modal-actions"&gt;</w:t>
      </w:r>
    </w:p>
    <w:p w14:paraId="62E441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class="act-btn act-export" @tap="exportDiaries"&gt;📤 导出日记&lt;/button&gt;</w:t>
      </w:r>
      <w:r>
        <w:rPr>
          <w:rFonts w:ascii="Consolas" w:hAnsi="Consolas" w:eastAsia="宋体"/>
          <w:sz w:val="16"/>
        </w:rPr>
        <w:br w:type="page"/>
      </w:r>
    </w:p>
    <w:p w14:paraId="09D969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class="act-btn act-clear" @tap="confirmClearChat"&gt;🗑 清空聊天记录&lt;/button&gt;</w:t>
      </w:r>
    </w:p>
    <w:p w14:paraId="723829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class="act-btn act-clear" @tap="confirmClearDiaries"&gt;🗑 清空所有日记&lt;/button&gt;</w:t>
      </w:r>
    </w:p>
    <w:p w14:paraId="532B87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class="act-btn act-clear act-danger" @tap="confirmClearAll"&gt;⚠️ 清空全部数据&lt;/button&gt;</w:t>
      </w:r>
    </w:p>
    <w:p w14:paraId="02B16A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3AB9D8D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AE95E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class="act-close" @tap="showDataModal = false"&gt;关闭&lt;/button&gt;</w:t>
      </w:r>
    </w:p>
    <w:p w14:paraId="4DAC90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6A61A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4A54227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2DD1D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背景选择弹窗 --&gt;</w:t>
      </w:r>
    </w:p>
    <w:p w14:paraId="27FEEB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class="modal-overlay" v-if="showPicker" @tap="showPicker = false"&gt;</w:t>
      </w:r>
    </w:p>
    <w:p w14:paraId="34921B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class="picker-modal card" @tap.stop&gt;</w:t>
      </w:r>
    </w:p>
    <w:p w14:paraId="02D756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class="picker-title"&gt;{{ pickerType === 'diary' ? '日记页背景' : '对话页背景' }}&lt;/text&gt;</w:t>
      </w:r>
    </w:p>
    <w:p w14:paraId="4527EC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class="picker-grid"&gt;</w:t>
      </w:r>
    </w:p>
    <w:p w14:paraId="3905DB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class="picker-item" :class="{ selected: currentBg === '' }" @tap="onBgChange('')"&gt;</w:t>
      </w:r>
    </w:p>
    <w:p w14:paraId="6B5FCA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class="picker-preview bg-none"&gt;&lt;text class="bg-none-text"&gt;默认&lt;/text&gt;&lt;/view&gt;</w:t>
      </w:r>
    </w:p>
    <w:p w14:paraId="4D7621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class="picker-name"&gt;无背景&lt;/text&gt;</w:t>
      </w:r>
    </w:p>
    <w:p w14:paraId="463BE9A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6A127D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v-for="bg in bgList" :key="bg.id" class="picker-item"</w:t>
      </w:r>
    </w:p>
    <w:p w14:paraId="77F6CE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:class="{ selected: currentBg === bg.id, disabled: !bg.ready }"</w:t>
      </w:r>
    </w:p>
    <w:p w14:paraId="54D1E4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@tap="bg.ready &amp;&amp; onBgChange(bg.id)"&gt;</w:t>
      </w:r>
    </w:p>
    <w:p w14:paraId="4599D0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class="picker-preview" :style="bgPreviewStyle(bg)"&gt;</w:t>
      </w:r>
    </w:p>
    <w:p w14:paraId="02190BA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v-if="!bg.ready" class="picker-coming"&gt;开发中&lt;/text&gt;</w:t>
      </w:r>
    </w:p>
    <w:p w14:paraId="6164FC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58E52B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class="picker-icon"&gt;{{ bg.icon }}&lt;/text&gt;</w:t>
      </w:r>
    </w:p>
    <w:p w14:paraId="196BA9C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class="picker-name"&gt;{{ bg.name }}&lt;/text&gt;</w:t>
      </w:r>
    </w:p>
    <w:p w14:paraId="76F9B41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204594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041EAA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class="btn-primary" @tap="showPicker = false"&gt;完成&lt;/button&gt;</w:t>
      </w:r>
    </w:p>
    <w:p w14:paraId="7E1F2B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265A3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1258441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F739F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&lt;!-- 意见反馈弹窗 --&gt;</w:t>
      </w:r>
    </w:p>
    <w:p w14:paraId="6E0BC4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class="modal-overlay" v-if="showFeedbackModal" @tap.self="showFeedbackModal = false"&gt;</w:t>
      </w:r>
    </w:p>
    <w:p w14:paraId="6599F4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class="modal-card"&gt;</w:t>
      </w:r>
    </w:p>
    <w:p w14:paraId="5759ED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class="modal-title"&gt;💬 意见反馈&lt;/text&gt;</w:t>
      </w:r>
    </w:p>
    <w:p w14:paraId="5159F25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&lt;textarea</w:t>
      </w:r>
    </w:p>
    <w:p w14:paraId="4159D6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class="feedback-input"</w:t>
      </w:r>
    </w:p>
    <w:p w14:paraId="6C5BB9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v-model="feedbackText"</w:t>
      </w:r>
    </w:p>
    <w:p w14:paraId="60BA73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placeholder="请描述你的问题或建议（如遇 bug 请说明操作步骤）..."</w:t>
      </w:r>
    </w:p>
    <w:p w14:paraId="64AFEE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maxlength="500"</w:t>
      </w:r>
    </w:p>
    <w:p w14:paraId="60C5BE3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/&gt;</w:t>
      </w:r>
    </w:p>
    <w:p w14:paraId="41A30E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&lt;text class="char-count"&gt;{{ feedbackText.length }}/500&lt;/text&gt;</w:t>
      </w:r>
    </w:p>
    <w:p w14:paraId="4DD9D05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&lt;view class="modal-actions"&gt;</w:t>
      </w:r>
    </w:p>
    <w:p w14:paraId="3043A7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class="act-btn act-submit" @tap="submitFeedback" :disabled="!feedbackText.trim()"&gt;提交反馈&lt;/button&gt;</w:t>
      </w:r>
    </w:p>
    <w:p w14:paraId="6BD36C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5116125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&lt;button class="act-close" @tap="showFeedbackModal = false"&gt;关闭&lt;/button&gt;</w:t>
      </w:r>
    </w:p>
    <w:p w14:paraId="4EE15F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CC8AD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</w:p>
    <w:p w14:paraId="7D3B7F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&lt;/view&gt;</w:t>
      </w:r>
      <w:r>
        <w:rPr>
          <w:rFonts w:ascii="Consolas" w:hAnsi="Consolas" w:eastAsia="宋体"/>
          <w:sz w:val="16"/>
        </w:rPr>
        <w:br w:type="page"/>
      </w:r>
    </w:p>
    <w:p w14:paraId="6C9B1784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&lt;/template&gt;</w:t>
      </w:r>
    </w:p>
    <w:p w14:paraId="49D824A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DC9B97E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&lt;script&gt;</w:t>
      </w:r>
    </w:p>
    <w:p w14:paraId="31A357D2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</w:t>
      </w:r>
    </w:p>
    <w:p w14:paraId="20D948E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getUserInfo, saveUserInfo, getSettings, saveSettings,</w:t>
      </w:r>
    </w:p>
    <w:p w14:paraId="2CAE56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getWarningRecords, getDiaries, getChatSessions,</w:t>
      </w:r>
    </w:p>
    <w:p w14:paraId="221E1C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checkStorageQuota, clearChatHistory, generateId</w:t>
      </w:r>
    </w:p>
    <w:p w14:paraId="2EFAA03B">
      <w:pPr>
        <w:spacing w:before="0" w:after="0" w:line="220" w:lineRule="exact"/>
      </w:pPr>
      <w:r>
        <w:rPr>
          <w:rFonts w:ascii="Consolas" w:hAnsi="Consolas" w:eastAsia="宋体"/>
          <w:sz w:val="16"/>
        </w:rPr>
        <w:t>} from '../../common/utils/storage.js';</w:t>
      </w:r>
    </w:p>
    <w:p w14:paraId="2B664F0E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getCurrentAccountId, getAccountList, switchAccount } from '../../common/utils/account.js';</w:t>
      </w:r>
    </w:p>
    <w:p w14:paraId="14547AC5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BACKGROUNDS } from '../../common/constants/backgrounds.js';</w:t>
      </w:r>
    </w:p>
    <w:p w14:paraId="40998A7E">
      <w:pPr>
        <w:spacing w:before="0" w:after="0" w:line="220" w:lineRule="exact"/>
      </w:pPr>
      <w:r>
        <w:rPr>
          <w:rFonts w:ascii="Consolas" w:hAnsi="Consolas" w:eastAsia="宋体"/>
          <w:sz w:val="16"/>
        </w:rPr>
        <w:t>import { useBackgroundStore } from '../../common/utils/reactiveBackgroundStore.js';</w:t>
      </w:r>
    </w:p>
    <w:p w14:paraId="04AC232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020D9A8">
      <w:pPr>
        <w:spacing w:before="0" w:after="0" w:line="220" w:lineRule="exact"/>
      </w:pPr>
      <w:r>
        <w:rPr>
          <w:rFonts w:ascii="Consolas" w:hAnsi="Consolas" w:eastAsia="宋体"/>
          <w:sz w:val="16"/>
        </w:rPr>
        <w:t>const bgStore = useBackgroundStore();</w:t>
      </w:r>
    </w:p>
    <w:p w14:paraId="34A4878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6899AA4">
      <w:pPr>
        <w:spacing w:before="0" w:after="0" w:line="220" w:lineRule="exact"/>
      </w:pPr>
      <w:r>
        <w:rPr>
          <w:rFonts w:ascii="Consolas" w:hAnsi="Consolas" w:eastAsia="宋体"/>
          <w:sz w:val="16"/>
        </w:rPr>
        <w:t>export default {</w:t>
      </w:r>
    </w:p>
    <w:p w14:paraId="32DCAE6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data() {</w:t>
      </w:r>
    </w:p>
    <w:p w14:paraId="3E5C36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{</w:t>
      </w:r>
    </w:p>
    <w:p w14:paraId="47D08A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userInfo: { nickname: '用户', avatar: '', accountName: '用户' },</w:t>
      </w:r>
    </w:p>
    <w:p w14:paraId="44BB9A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settings: {</w:t>
      </w:r>
    </w:p>
    <w:p w14:paraId="34D0BF1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autoWarning: true, voiceGuide: true, vibration: true,</w:t>
      </w:r>
    </w:p>
    <w:p w14:paraId="7AEFD0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backgroundMusic: false, darkMode: false</w:t>
      </w:r>
    </w:p>
    <w:p w14:paraId="2CA746D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46AD2B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warningCount: 0,</w:t>
      </w:r>
    </w:p>
    <w:p w14:paraId="4601EE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数据管理弹窗</w:t>
      </w:r>
    </w:p>
    <w:p w14:paraId="0DD8C9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showDataModal: false,</w:t>
      </w:r>
    </w:p>
    <w:p w14:paraId="4392DF7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dataStats: { diaryCount: 0, chatSessions: 0, warningCount: 0, storageUsed: '--' },</w:t>
      </w:r>
    </w:p>
    <w:p w14:paraId="39E2EF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背景选择</w:t>
      </w:r>
    </w:p>
    <w:p w14:paraId="243522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showPicker: false, pickerType: '', bgList: BACKGROUNDS,</w:t>
      </w:r>
    </w:p>
    <w:p w14:paraId="41CFCD1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diaryBgName: '', chatBgName: '',</w:t>
      </w:r>
    </w:p>
    <w:p w14:paraId="1131F0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意见反馈弹窗</w:t>
      </w:r>
    </w:p>
    <w:p w14:paraId="7E81C8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showFeedbackModal: false,</w:t>
      </w:r>
    </w:p>
    <w:p w14:paraId="68061C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feedbackText: ''</w:t>
      </w:r>
    </w:p>
    <w:p w14:paraId="2F442F8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0642C9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7DDD2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onShow() {</w:t>
      </w:r>
    </w:p>
    <w:p w14:paraId="32E11E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this.loadData();</w:t>
      </w:r>
    </w:p>
    <w:p w14:paraId="31A182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94D8C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computed: {</w:t>
      </w:r>
    </w:p>
    <w:p w14:paraId="5CBD40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currentBg() {</w:t>
      </w:r>
    </w:p>
    <w:p w14:paraId="541765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this.pickerType === 'diary'</w:t>
      </w:r>
    </w:p>
    <w:p w14:paraId="4E2D16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? bgStore.state.diaryBackground</w:t>
      </w:r>
    </w:p>
    <w:p w14:paraId="3CF159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: bgStore.state.chatBackground;</w:t>
      </w:r>
    </w:p>
    <w:p w14:paraId="3854D2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9611A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2F24E6E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methods: {</w:t>
      </w:r>
    </w:p>
    <w:p w14:paraId="0CB38B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loadData() {</w:t>
      </w:r>
    </w:p>
    <w:p w14:paraId="013EBC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this.userInfo = getUserInfo();</w:t>
      </w:r>
    </w:p>
    <w:p w14:paraId="1B1277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this.settings = getSettings();</w:t>
      </w:r>
    </w:p>
    <w:p w14:paraId="60B1AA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this.warningCount = getWarningRecords().length;</w:t>
      </w:r>
    </w:p>
    <w:p w14:paraId="681BAE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accs = getAccountList();</w:t>
      </w:r>
      <w:r>
        <w:rPr>
          <w:rFonts w:ascii="Consolas" w:hAnsi="Consolas" w:eastAsia="宋体"/>
          <w:sz w:val="16"/>
        </w:rPr>
        <w:br w:type="page"/>
      </w:r>
    </w:p>
    <w:p w14:paraId="48BC59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curId = getCurrentAccountId();</w:t>
      </w:r>
    </w:p>
    <w:p w14:paraId="28E2D6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cur = accs.find(a =&gt; a.id === curId);</w:t>
      </w:r>
    </w:p>
    <w:p w14:paraId="3AF29F9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this.userInfo.accountName = cur ? cur.name : '用户';</w:t>
      </w:r>
    </w:p>
    <w:p w14:paraId="413AB8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背景</w:t>
      </w:r>
    </w:p>
    <w:p w14:paraId="37417A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window !== "undefined" &amp;&amp; window.__applyTheme) {</w:t>
      </w:r>
    </w:p>
    <w:p w14:paraId="6BA970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window.__applyTheme();</w:t>
      </w:r>
    </w:p>
    <w:p w14:paraId="173D563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19B4A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dBg = BACKGROUNDS.find(t =&gt; t.id === bgStore.state.diaryBackground);</w:t>
      </w:r>
    </w:p>
    <w:p w14:paraId="2136FF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cBg = BACKGROUNDS.find(t =&gt; t.id === bgStore.state.chatBackground);</w:t>
      </w:r>
    </w:p>
    <w:p w14:paraId="7529D0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this.diaryBgName = dBg ? dBg.name : '';</w:t>
      </w:r>
    </w:p>
    <w:p w14:paraId="0D4850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this.chatBgName = cBg ? cBg.name : '';</w:t>
      </w:r>
    </w:p>
    <w:p w14:paraId="077909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A5AA8D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saveUserInfo() { saveUserInfo(this.userInfo); },</w:t>
      </w:r>
    </w:p>
    <w:p w14:paraId="1C66C7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onAutoWarningChange(e) {</w:t>
      </w:r>
    </w:p>
    <w:p w14:paraId="20F241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this.settings.autoWarning = e.detail.value;</w:t>
      </w:r>
    </w:p>
    <w:p w14:paraId="7227DC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saveSettings(this.settings);</w:t>
      </w:r>
    </w:p>
    <w:p w14:paraId="10004A5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902B4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onDarkModeChange(e) {</w:t>
      </w:r>
    </w:p>
    <w:p w14:paraId="38BEA42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this.settings.darkMode = e.detail.value;</w:t>
      </w:r>
    </w:p>
    <w:p w14:paraId="1D1EA5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saveSettings(this.settings);</w:t>
      </w:r>
    </w:p>
    <w:p w14:paraId="2A429F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html = document.documentElement;</w:t>
      </w:r>
    </w:p>
    <w:p w14:paraId="699F2D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(e.detail.value) html.classList.add('dark');</w:t>
      </w:r>
    </w:p>
    <w:p w14:paraId="49472A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else html.classList.remove('dark');</w:t>
      </w:r>
    </w:p>
    <w:p w14:paraId="2E0FB68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window !== "undefined" &amp;&amp; window.__applyTheme) {</w:t>
      </w:r>
    </w:p>
    <w:p w14:paraId="7BF966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window.__applyTheme();</w:t>
      </w:r>
    </w:p>
    <w:p w14:paraId="012CDF5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72C4D2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71D0DB0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goToManualWarning() {</w:t>
      </w:r>
    </w:p>
    <w:p w14:paraId="6E7914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17D72A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'紧急预警',</w:t>
      </w:r>
    </w:p>
    <w:p w14:paraId="357592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'如果你正处于危机中，请立即拨打心理援助热线：400-161-9995\n\n是否现在拨打？',</w:t>
      </w:r>
    </w:p>
    <w:p w14:paraId="2CBC5F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confirmText: '拨打热线', cancelText: '取消',</w:t>
      </w:r>
    </w:p>
    <w:p w14:paraId="4A848F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 if (res.confirm) uni.makePhoneCall({ phoneNumber: '400-161-9995' }); }</w:t>
      </w:r>
    </w:p>
    <w:p w14:paraId="29CAB4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77D8B9B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F0917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goToWarningRecords() {</w:t>
      </w:r>
    </w:p>
    <w:p w14:paraId="5802FE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records = getWarningRecords();</w:t>
      </w:r>
    </w:p>
    <w:p w14:paraId="6F8701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(records.length === 0) {</w:t>
      </w:r>
    </w:p>
    <w:p w14:paraId="3CB746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 title: '预警记录', content: '暂无预警记录', showCancel: false });</w:t>
      </w:r>
    </w:p>
    <w:p w14:paraId="7A1D1E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return;</w:t>
      </w:r>
    </w:p>
    <w:p w14:paraId="1E1587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CFBA7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list = records.slice(0, 10).map((r, i) =&gt; {</w:t>
      </w:r>
    </w:p>
    <w:p w14:paraId="421696C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time = new Date(r.time).toLocaleString('zh-CN');</w:t>
      </w:r>
    </w:p>
    <w:p w14:paraId="6F1FEB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`${i + 1}. ${r.reason}\n   ${time}\n   ${r.detail ? '"' + r.detail.substring(0, 40) + '..."' : ''}`;</w:t>
      </w:r>
    </w:p>
    <w:p w14:paraId="476913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}).join('\n\n');</w:t>
      </w:r>
    </w:p>
    <w:p w14:paraId="3F6C205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31DF1B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`预警记录 (${records.length}条)`,</w:t>
      </w:r>
    </w:p>
    <w:p w14:paraId="4B3509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list + (records.length &gt; 10 ? '\n\n...仅显示最近10条' : ''),</w:t>
      </w:r>
    </w:p>
    <w:p w14:paraId="0218CC7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confirmText: '我知道了', showCancel: false</w:t>
      </w:r>
    </w:p>
    <w:p w14:paraId="3A0F83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  <w:r>
        <w:rPr>
          <w:rFonts w:ascii="Consolas" w:hAnsi="Consolas" w:eastAsia="宋体"/>
          <w:sz w:val="16"/>
        </w:rPr>
        <w:br w:type="page"/>
      </w:r>
    </w:p>
    <w:p w14:paraId="01C485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4C415C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FD8B3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数据管理 =====</w:t>
      </w:r>
    </w:p>
    <w:p w14:paraId="6FC1D1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openDataManagement() {</w:t>
      </w:r>
    </w:p>
    <w:p w14:paraId="7249EE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diaries = getDiaries();</w:t>
      </w:r>
    </w:p>
    <w:p w14:paraId="3D0F30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sessions = getChatSessions();</w:t>
      </w:r>
    </w:p>
    <w:p w14:paraId="4934F3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warnings = getWarningRecords();</w:t>
      </w:r>
    </w:p>
    <w:p w14:paraId="4FDD34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let storageUsed = '--';</w:t>
      </w:r>
    </w:p>
    <w:p w14:paraId="26D0001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7BB178B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info = uni.getStorageInfoSync();</w:t>
      </w:r>
    </w:p>
    <w:p w14:paraId="64C884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storageUsed = info.currentSize</w:t>
      </w:r>
    </w:p>
    <w:p w14:paraId="4F5589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? (info.currentSize / 1024 / 1024).toFixed(2) + ' MB'</w:t>
      </w:r>
    </w:p>
    <w:p w14:paraId="1E8864A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: '&lt; 1 KB';</w:t>
      </w:r>
    </w:p>
    <w:p w14:paraId="253F073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 /* 忽略 */ }</w:t>
      </w:r>
    </w:p>
    <w:p w14:paraId="2CC79D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this.dataStats = {</w:t>
      </w:r>
    </w:p>
    <w:p w14:paraId="08B356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diaryCount: diaries.length,</w:t>
      </w:r>
    </w:p>
    <w:p w14:paraId="1221E3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chatSessions: sessions.length,</w:t>
      </w:r>
    </w:p>
    <w:p w14:paraId="56672E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warningCount: warnings.length,</w:t>
      </w:r>
    </w:p>
    <w:p w14:paraId="1903BCE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storageUsed</w:t>
      </w:r>
    </w:p>
    <w:p w14:paraId="330B480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};</w:t>
      </w:r>
    </w:p>
    <w:p w14:paraId="783942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this.showDataModal = true;</w:t>
      </w:r>
    </w:p>
    <w:p w14:paraId="320615C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5FF5D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confirmClearChat() {</w:t>
      </w:r>
    </w:p>
    <w:p w14:paraId="67B708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22A590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'清空聊天记录',</w:t>
      </w:r>
    </w:p>
    <w:p w14:paraId="0B766A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'确定清空所有 AI 对话记录吗？此操作不可恢复。',</w:t>
      </w:r>
    </w:p>
    <w:p w14:paraId="38FB43D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69BC020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(!res.confirm) return;</w:t>
      </w:r>
    </w:p>
    <w:p w14:paraId="4104470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sessions = getChatSessions();</w:t>
      </w:r>
    </w:p>
    <w:p w14:paraId="30A15B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sessions.forEach(s =&gt; clearChatHistory(s.id));</w:t>
      </w:r>
    </w:p>
    <w:p w14:paraId="766AD2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'聊天记录已清空', icon: 'success' });</w:t>
      </w:r>
    </w:p>
    <w:p w14:paraId="6092A8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this.openDataManagement();</w:t>
      </w:r>
    </w:p>
    <w:p w14:paraId="3731ECE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44851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4C2816D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07E25CA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confirmClearDiaries() {</w:t>
      </w:r>
    </w:p>
    <w:p w14:paraId="3C4387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424EBE1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'清空日记',</w:t>
      </w:r>
    </w:p>
    <w:p w14:paraId="536E13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'确定清空所有情绪日记吗？此操作不可恢复。',</w:t>
      </w:r>
    </w:p>
    <w:p w14:paraId="75A501C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29633B4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(!res.confirm) return;</w:t>
      </w:r>
    </w:p>
    <w:p w14:paraId="1F65AAA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uni.setStorageSync('emotion_diaries', JSON.stringify([]));</w:t>
      </w:r>
    </w:p>
    <w:p w14:paraId="6B84BB8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'日记已清空', icon: 'success' });</w:t>
      </w:r>
    </w:p>
    <w:p w14:paraId="379979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this.openDataManagement();</w:t>
      </w:r>
    </w:p>
    <w:p w14:paraId="46A690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7C2D4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298A8A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C219C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confirmClearAll() {</w:t>
      </w:r>
    </w:p>
    <w:p w14:paraId="4E52EC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03E0F31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'⚠️ 清空全部数据',</w:t>
      </w:r>
      <w:r>
        <w:rPr>
          <w:rFonts w:ascii="Consolas" w:hAnsi="Consolas" w:eastAsia="宋体"/>
          <w:sz w:val="16"/>
        </w:rPr>
        <w:br w:type="page"/>
      </w:r>
    </w:p>
    <w:p w14:paraId="2F6866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'这将删除所有日记、聊天记录、预警记录和设置。此操作不可恢复！',</w:t>
      </w:r>
    </w:p>
    <w:p w14:paraId="10EACD7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confirmText: '确认清空', cancelText: '取消',</w:t>
      </w:r>
    </w:p>
    <w:p w14:paraId="354B9FF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446525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(!res.confirm) return;</w:t>
      </w:r>
    </w:p>
    <w:p w14:paraId="76CC014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672DB66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keys = ['emotion_diaries', 'user_info', 'app_settings',</w:t>
      </w:r>
    </w:p>
    <w:p w14:paraId="7D09718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'warning_records', 'has_onboarding', 'chat_sessions', '_error_logs'];</w:t>
      </w:r>
    </w:p>
    <w:p w14:paraId="047B84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keys.forEach(k =&gt; uni.removeStorageSync(k));</w:t>
      </w:r>
    </w:p>
    <w:p w14:paraId="0A9869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清空聊天历史</w:t>
      </w:r>
    </w:p>
    <w:p w14:paraId="74CB47D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getChatSessions().forEach(s =&gt; uni.removeStorageSync('chat_history:' + s.id));</w:t>
      </w:r>
    </w:p>
    <w:p w14:paraId="4CCF9F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'全部数据已清空', icon: 'success' });</w:t>
      </w:r>
    </w:p>
    <w:p w14:paraId="7B9BFF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this.showDataModal = false;</w:t>
      </w:r>
    </w:p>
    <w:p w14:paraId="205A150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this.loadData();</w:t>
      </w:r>
    </w:p>
    <w:p w14:paraId="76C714C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74A56BA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'操作失败', icon: 'none' });</w:t>
      </w:r>
    </w:p>
    <w:p w14:paraId="502C04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2AB1B9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37778F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16A908D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50D29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exportDiaries() {</w:t>
      </w:r>
    </w:p>
    <w:p w14:paraId="3922DD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diaries = getDiaries();</w:t>
      </w:r>
    </w:p>
    <w:p w14:paraId="0744CF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(diaries.length === 0) {</w:t>
      </w:r>
    </w:p>
    <w:p w14:paraId="0539BF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'暂无日记可导出', icon: 'none' });</w:t>
      </w:r>
    </w:p>
    <w:p w14:paraId="4304F6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return;</w:t>
      </w:r>
    </w:p>
    <w:p w14:paraId="0355AB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C65A3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格式化为可读文本</w:t>
      </w:r>
    </w:p>
    <w:p w14:paraId="590FF71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text = diaries.map((d, i) =&gt; {</w:t>
      </w:r>
    </w:p>
    <w:p w14:paraId="27B9202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date = d.date || '未知日期';</w:t>
      </w:r>
    </w:p>
    <w:p w14:paraId="7877A07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emotion = d.emotionId || '未记录';</w:t>
      </w:r>
    </w:p>
    <w:p w14:paraId="413474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intensity = d.intensity || '--';</w:t>
      </w:r>
    </w:p>
    <w:p w14:paraId="55A67A6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event = d.event || '（无描述）';</w:t>
      </w:r>
    </w:p>
    <w:p w14:paraId="04AB45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`【${i + 1}】${date} | 情绪:${emotion} | 强度:${intensity}/10\n${event}\n`;</w:t>
      </w:r>
    </w:p>
    <w:p w14:paraId="799149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}).join('\n---\n\n');</w:t>
      </w:r>
    </w:p>
    <w:p w14:paraId="19338C8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27EC1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H5 环境：复制到剪贴板</w:t>
      </w:r>
    </w:p>
    <w:p w14:paraId="20C2B0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5B7C6C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navigator !== 'undefined' &amp;&amp; navigator.clipboard) {</w:t>
      </w:r>
    </w:p>
    <w:p w14:paraId="15BDAC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navigator.clipboard.writeText(text).then(() =&gt; {</w:t>
      </w:r>
    </w:p>
    <w:p w14:paraId="017EF8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'日记内容已复制到剪贴板', icon: 'success' });</w:t>
      </w:r>
    </w:p>
    <w:p w14:paraId="0A68D77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}).catch(() =&gt; {</w:t>
      </w:r>
    </w:p>
    <w:p w14:paraId="1D3C63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this._fallbackExport(text);</w:t>
      </w:r>
    </w:p>
    <w:p w14:paraId="52C8F87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20FAACC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else {</w:t>
      </w:r>
    </w:p>
    <w:p w14:paraId="1160E9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this._fallbackExport(text);</w:t>
      </w:r>
    </w:p>
    <w:p w14:paraId="3AB6CF6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F0AA7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</w:t>
      </w:r>
    </w:p>
    <w:p w14:paraId="4C8E268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this._fallbackExport(text);</w:t>
      </w:r>
    </w:p>
    <w:p w14:paraId="4D54DA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E42BC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16FB59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_fallbackExport(text) {</w:t>
      </w:r>
      <w:r>
        <w:rPr>
          <w:rFonts w:ascii="Consolas" w:hAnsi="Consolas" w:eastAsia="宋体"/>
          <w:sz w:val="16"/>
        </w:rPr>
        <w:br w:type="page"/>
      </w:r>
    </w:p>
    <w:p w14:paraId="112CBC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55C0F4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'导出日记',</w:t>
      </w:r>
    </w:p>
    <w:p w14:paraId="67B44C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'日记内容预览：\n\n' + text.substring(0, 200) + (text.length &gt; 200 ? '...' : ''),</w:t>
      </w:r>
    </w:p>
    <w:p w14:paraId="347E2D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confirmText: '复制全部',</w:t>
      </w:r>
    </w:p>
    <w:p w14:paraId="3C99309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cancelText: '关闭',</w:t>
      </w:r>
    </w:p>
    <w:p w14:paraId="374D14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342A777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(res.confirm) {</w:t>
      </w:r>
    </w:p>
    <w:p w14:paraId="6EED2A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uni.setClipboardData?.({ data: text, success: () =&gt; {</w:t>
      </w:r>
    </w:p>
    <w:p w14:paraId="0F0253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'已复制', icon: 'success' });</w:t>
      </w:r>
    </w:p>
    <w:p w14:paraId="43C66EE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}});</w:t>
      </w:r>
    </w:p>
    <w:p w14:paraId="27669E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28BA11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043669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088924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77D2E13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2FE0D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意见反馈 =====</w:t>
      </w:r>
    </w:p>
    <w:p w14:paraId="4FD52D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openFeedback() {</w:t>
      </w:r>
    </w:p>
    <w:p w14:paraId="2BB73D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this.feedbackText = '';</w:t>
      </w:r>
    </w:p>
    <w:p w14:paraId="098BCB2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this.showFeedbackModal = true;</w:t>
      </w:r>
    </w:p>
    <w:p w14:paraId="3782A48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5CF778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submitFeedback() {</w:t>
      </w:r>
    </w:p>
    <w:p w14:paraId="6E3DA8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content = this.feedbackText.trim();</w:t>
      </w:r>
    </w:p>
    <w:p w14:paraId="00BB05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(!content) return;</w:t>
      </w:r>
    </w:p>
    <w:p w14:paraId="60AF6B9B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3C6C6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本地保存反馈记录</w:t>
      </w:r>
    </w:p>
    <w:p w14:paraId="2ABF6D6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015E7A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feedbacks = uni.getStorageSync('_user_feedbacks');</w:t>
      </w:r>
    </w:p>
    <w:p w14:paraId="5B3077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list = feedbacks ? JSON.parse(feedbacks) : [];</w:t>
      </w:r>
    </w:p>
    <w:p w14:paraId="733D3DC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list.unshift({</w:t>
      </w:r>
    </w:p>
    <w:p w14:paraId="51B3BCB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id: generateId(),</w:t>
      </w:r>
    </w:p>
    <w:p w14:paraId="7FB28C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content,</w:t>
      </w:r>
    </w:p>
    <w:p w14:paraId="087896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time: new Date().toISOString(),</w:t>
      </w:r>
    </w:p>
    <w:p w14:paraId="79BF3F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version: '1.0.0'</w:t>
      </w:r>
    </w:p>
    <w:p w14:paraId="5E0DF6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18CFFC7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uni.setStorageSync('_user_feedbacks', JSON.stringify(list.slice(0, 20)));</w:t>
      </w:r>
    </w:p>
    <w:p w14:paraId="0DD4F6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 /* 忽略 */ }</w:t>
      </w:r>
    </w:p>
    <w:p w14:paraId="10595D9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1CB46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'感谢反馈！我们会认真查看', icon: 'success' });</w:t>
      </w:r>
    </w:p>
    <w:p w14:paraId="3D5E574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this.showFeedbackModal = false;</w:t>
      </w:r>
    </w:p>
    <w:p w14:paraId="6330499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65AED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H5 环境同时尝试复制</w:t>
      </w:r>
    </w:p>
    <w:p w14:paraId="13C863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try {</w:t>
      </w:r>
    </w:p>
    <w:p w14:paraId="30D9C74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navigator !== 'undefined' &amp;&amp; navigator.clipboard) {</w:t>
      </w:r>
    </w:p>
    <w:p w14:paraId="21939D5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navigator.clipboard.writeText('[情绪日记本反馈]\n' + content);</w:t>
      </w:r>
    </w:p>
    <w:p w14:paraId="5BC141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41CD82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catch (e) { /* 忽略 */ }</w:t>
      </w:r>
    </w:p>
    <w:p w14:paraId="3761F8B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2C29CE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1984C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showPrivacyPolicy() {</w:t>
      </w:r>
    </w:p>
    <w:p w14:paraId="7CD056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  <w:r>
        <w:rPr>
          <w:rFonts w:ascii="Consolas" w:hAnsi="Consolas" w:eastAsia="宋体"/>
          <w:sz w:val="16"/>
        </w:rPr>
        <w:br w:type="page"/>
      </w:r>
    </w:p>
    <w:p w14:paraId="54B1C30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'隐私政策',</w:t>
      </w:r>
    </w:p>
    <w:p w14:paraId="2F2E8B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'我们非常重视您的隐私保护。\n\n1. 数据存储：您的日记数据仅存储在本地设备，不会自动上传。\n2. AI分析：开启AI分析时，日记内容和对话记录会发送到DeepSeek云端进行处理，分析完成后不会永久保存在第三方服务器。\n3. 预警功能：仅在您主动触发或检测到危机关键词时才会提示求助。\n\n如您对隐私有顾虑，可在日记编辑页关闭"开启AI分析"开关。',</w:t>
      </w:r>
    </w:p>
    <w:p w14:paraId="4E7C1B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showCancel: false</w:t>
      </w:r>
    </w:p>
    <w:p w14:paraId="0B3B6C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53F54D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3B284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showAbout() {</w:t>
      </w:r>
    </w:p>
    <w:p w14:paraId="1DCDC11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121165C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'关于',</w:t>
      </w:r>
    </w:p>
    <w:p w14:paraId="5402165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'情绪日记本 v1.0.0\n\n面向青少年的心理健康辅助工具\n\n© 2024 Muse Team',</w:t>
      </w:r>
    </w:p>
    <w:p w14:paraId="6D0D406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showCancel: false</w:t>
      </w:r>
    </w:p>
    <w:p w14:paraId="121F1EF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5A42B0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3DDE96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背景选择 =====</w:t>
      </w:r>
    </w:p>
    <w:p w14:paraId="20F5E9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showBgPicker(type) {</w:t>
      </w:r>
    </w:p>
    <w:p w14:paraId="0FE4034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this.pickerType = type;</w:t>
      </w:r>
    </w:p>
    <w:p w14:paraId="48DE58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this.showPicker = true;</w:t>
      </w:r>
    </w:p>
    <w:p w14:paraId="11A345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662F0CE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bgPreviewStyle(bg) {</w:t>
      </w:r>
    </w:p>
    <w:p w14:paraId="72458C5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(!bg.ready) return { background: '#e0e0e0' };</w:t>
      </w:r>
    </w:p>
    <w:p w14:paraId="1AF706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return bgStore.getBgStyle(bg.id, false);</w:t>
      </w:r>
    </w:p>
    <w:p w14:paraId="09C1C1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471BEA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onBgChange(id) {</w:t>
      </w:r>
    </w:p>
    <w:p w14:paraId="3A72921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(this.pickerType === 'diary') {</w:t>
      </w:r>
    </w:p>
    <w:p w14:paraId="5375F17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bgStore.setDiaryBackground(id);</w:t>
      </w:r>
    </w:p>
    <w:p w14:paraId="1F94FF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 else {</w:t>
      </w:r>
    </w:p>
    <w:p w14:paraId="02E2A05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bgStore.setChatBackground(id);</w:t>
      </w:r>
    </w:p>
    <w:p w14:paraId="404B2F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立即更新 CSS 变量</w:t>
      </w:r>
    </w:p>
    <w:p w14:paraId="4D187A4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(typeof window !== 'undefined' &amp;&amp; window.__applyTheme) {</w:t>
      </w:r>
    </w:p>
    <w:p w14:paraId="4344AF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window.__applyTheme();</w:t>
      </w:r>
    </w:p>
    <w:p w14:paraId="176ED4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5E183F6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173B7B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const bg = BACKGROUNDS.find(t =&gt; t.id === id);</w:t>
      </w:r>
    </w:p>
    <w:p w14:paraId="10787D5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(this.pickerType === 'diary') this.diaryBgName = bg ? bg.name : '';</w:t>
      </w:r>
    </w:p>
    <w:p w14:paraId="1A0484F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else this.chatBgName = bg ? bg.name : '';</w:t>
      </w:r>
    </w:p>
    <w:p w14:paraId="089FE63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uni.showToast({ title: id ? '背景已更换' : '已恢复默认', icon: 'success' });</w:t>
      </w:r>
    </w:p>
    <w:p w14:paraId="574C95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710924A2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65FAB6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===== 退出登录 =====</w:t>
      </w:r>
    </w:p>
    <w:p w14:paraId="280B21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doLogout() {</w:t>
      </w:r>
    </w:p>
    <w:p w14:paraId="5680D1E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4568377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'退出登录',</w:t>
      </w:r>
    </w:p>
    <w:p w14:paraId="7BE3D3F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'退出后数据不会丢失，重新登录即可恢复。确定退出吗？',</w:t>
      </w:r>
    </w:p>
    <w:p w14:paraId="490A233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confirmText: '退出', cancelText: '取消',</w:t>
      </w:r>
    </w:p>
    <w:p w14:paraId="76475DC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success: (res) =&gt; {</w:t>
      </w:r>
    </w:p>
    <w:p w14:paraId="2AA9B39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if (!res.confirm) return;</w:t>
      </w:r>
    </w:p>
    <w:p w14:paraId="741A49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// 标记为已登出并跳转到登录页</w:t>
      </w:r>
    </w:p>
    <w:p w14:paraId="16F2804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switchAccount('__logged_out__');</w:t>
      </w:r>
    </w:p>
    <w:p w14:paraId="41E537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uni.reLaunch({ url: '/pages/login/index' });</w:t>
      </w:r>
    </w:p>
    <w:p w14:paraId="4123CC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476870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  <w:r>
        <w:rPr>
          <w:rFonts w:ascii="Consolas" w:hAnsi="Consolas" w:eastAsia="宋体"/>
          <w:sz w:val="16"/>
        </w:rPr>
        <w:br w:type="page"/>
      </w:r>
    </w:p>
    <w:p w14:paraId="7086E0F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},</w:t>
      </w:r>
    </w:p>
    <w:p w14:paraId="4A7106B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73FCD9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contactCustomerService() {</w:t>
      </w:r>
    </w:p>
    <w:p w14:paraId="23CA15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uni.showModal({</w:t>
      </w:r>
    </w:p>
    <w:p w14:paraId="7641489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title: '联系客服',</w:t>
      </w:r>
    </w:p>
    <w:p w14:paraId="7FA9AEB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'客服邮箱：support@museapp.com',</w:t>
      </w:r>
    </w:p>
    <w:p w14:paraId="461B3F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showCancel: false</w:t>
      </w:r>
    </w:p>
    <w:p w14:paraId="6F84824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});</w:t>
      </w:r>
    </w:p>
    <w:p w14:paraId="384BBA8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6D8819E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}</w:t>
      </w:r>
    </w:p>
    <w:p w14:paraId="3E258D9B">
      <w:pPr>
        <w:spacing w:before="0" w:after="0" w:line="220" w:lineRule="exact"/>
      </w:pPr>
      <w:r>
        <w:rPr>
          <w:rFonts w:ascii="Consolas" w:hAnsi="Consolas" w:eastAsia="宋体"/>
          <w:sz w:val="16"/>
        </w:rPr>
        <w:t>};</w:t>
      </w:r>
    </w:p>
    <w:p w14:paraId="10635736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&lt;/script&gt;</w:t>
      </w:r>
    </w:p>
    <w:p w14:paraId="10AD9985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F3E674A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&lt;style scoped&gt;</w:t>
      </w:r>
    </w:p>
    <w:p w14:paraId="51B150A0">
      <w:pPr>
        <w:spacing w:before="0" w:after="0" w:line="220" w:lineRule="exact"/>
      </w:pPr>
      <w:r>
        <w:rPr>
          <w:rFonts w:ascii="Consolas" w:hAnsi="Consolas" w:eastAsia="宋体"/>
          <w:sz w:val="16"/>
        </w:rPr>
        <w:t>.page {</w:t>
      </w:r>
    </w:p>
    <w:p w14:paraId="072085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var(--bg);</w:t>
      </w:r>
    </w:p>
    <w:p w14:paraId="7B492C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min-height: 100vh;</w:t>
      </w:r>
    </w:p>
    <w:p w14:paraId="6D9086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16px;</w:t>
      </w:r>
    </w:p>
    <w:p w14:paraId="69E1D8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padding-bottom: 32px;</w:t>
      </w:r>
    </w:p>
    <w:p w14:paraId="5F68A1C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8E869D2">
      <w:pPr>
        <w:spacing w:before="0" w:after="0" w:line="220" w:lineRule="exact"/>
      </w:pPr>
      <w:r>
        <w:rPr>
          <w:rFonts w:ascii="Consolas" w:hAnsi="Consolas" w:eastAsia="宋体"/>
          <w:sz w:val="16"/>
        </w:rPr>
        <w:t>.profile-section { padding: 24px; }</w:t>
      </w:r>
    </w:p>
    <w:p w14:paraId="24E26C90">
      <w:pPr>
        <w:spacing w:before="0" w:after="0" w:line="220" w:lineRule="exact"/>
      </w:pPr>
      <w:r>
        <w:rPr>
          <w:rFonts w:ascii="Consolas" w:hAnsi="Consolas" w:eastAsia="宋体"/>
          <w:sz w:val="16"/>
        </w:rPr>
        <w:t>.avatar-area { display: flex; align-items: center; }</w:t>
      </w:r>
    </w:p>
    <w:p w14:paraId="14D17CDB">
      <w:pPr>
        <w:spacing w:before="0" w:after="0" w:line="220" w:lineRule="exact"/>
      </w:pPr>
      <w:r>
        <w:rPr>
          <w:rFonts w:ascii="Consolas" w:hAnsi="Consolas" w:eastAsia="宋体"/>
          <w:sz w:val="16"/>
        </w:rPr>
        <w:t>.avatar {</w:t>
      </w:r>
    </w:p>
    <w:p w14:paraId="50E62DF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64px; height: 64px;</w:t>
      </w:r>
    </w:p>
    <w:p w14:paraId="7F7927F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linear-gradient(135deg, var(--accent), var(--accent-light));</w:t>
      </w:r>
    </w:p>
    <w:p w14:paraId="4BCAECA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50%;</w:t>
      </w:r>
    </w:p>
    <w:p w14:paraId="4214359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3F127E9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margin-right: 16px;</w:t>
      </w:r>
    </w:p>
    <w:p w14:paraId="63E28624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5AEB2CC">
      <w:pPr>
        <w:spacing w:before="0" w:after="0" w:line="220" w:lineRule="exact"/>
      </w:pPr>
      <w:r>
        <w:rPr>
          <w:rFonts w:ascii="Consolas" w:hAnsi="Consolas" w:eastAsia="宋体"/>
          <w:sz w:val="16"/>
        </w:rPr>
        <w:t>.avatar-text { font-size: 28px; color: var(--white); font-weight: 600; }</w:t>
      </w:r>
    </w:p>
    <w:p w14:paraId="15806EA9">
      <w:pPr>
        <w:spacing w:before="0" w:after="0" w:line="220" w:lineRule="exact"/>
      </w:pPr>
      <w:r>
        <w:rPr>
          <w:rFonts w:ascii="Consolas" w:hAnsi="Consolas" w:eastAsia="宋体"/>
          <w:sz w:val="16"/>
        </w:rPr>
        <w:t>.profile-info { flex: 1; }</w:t>
      </w:r>
    </w:p>
    <w:p w14:paraId="5C92C242">
      <w:pPr>
        <w:spacing w:before="0" w:after="0" w:line="220" w:lineRule="exact"/>
      </w:pPr>
      <w:r>
        <w:rPr>
          <w:rFonts w:ascii="Consolas" w:hAnsi="Consolas" w:eastAsia="宋体"/>
          <w:sz w:val="16"/>
        </w:rPr>
        <w:t>.nickname-input {</w:t>
      </w:r>
    </w:p>
    <w:p w14:paraId="68D9A8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20px; font-weight: 600; color: var(--text-primary);</w:t>
      </w:r>
    </w:p>
    <w:p w14:paraId="65924FF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 background: transparent; padding: 0;</w:t>
      </w:r>
    </w:p>
    <w:p w14:paraId="618E7FD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BF08914">
      <w:pPr>
        <w:spacing w:before="0" w:after="0" w:line="220" w:lineRule="exact"/>
      </w:pPr>
      <w:r>
        <w:rPr>
          <w:rFonts w:ascii="Consolas" w:hAnsi="Consolas" w:eastAsia="宋体"/>
          <w:sz w:val="16"/>
        </w:rPr>
        <w:t>.edit-hint { font-size: 12px; color: var(--text-secondary); margin-top: 4px; }</w:t>
      </w:r>
    </w:p>
    <w:p w14:paraId="13139504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.section-group { margin-bottom: 20px; }</w:t>
      </w:r>
    </w:p>
    <w:p w14:paraId="56BFC123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.section-header { padding: 8px 0; margin-bottom: 8px; }</w:t>
      </w:r>
    </w:p>
    <w:p w14:paraId="7BC9E780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.section-title { font-size: 14px; color: var(--text-secondary); }</w:t>
      </w:r>
    </w:p>
    <w:p w14:paraId="0BB1C4FB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.menu-list { padding: 0; }</w:t>
      </w:r>
    </w:p>
    <w:p w14:paraId="325C4B5E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.menu-item {</w:t>
      </w:r>
    </w:p>
    <w:p w14:paraId="17E6A2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padding: 16px;</w:t>
      </w:r>
    </w:p>
    <w:p w14:paraId="268793E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border-bottom: 1px solid var(--border);</w:t>
      </w:r>
    </w:p>
    <w:p w14:paraId="08BE7F08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4780CB3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.menu-item:last-child { border-bottom: none; }</w:t>
      </w:r>
    </w:p>
    <w:p w14:paraId="02407F4D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.menu-icon { font-size: 20px; margin-right: 12px; }</w:t>
      </w:r>
    </w:p>
    <w:p w14:paraId="6226E52A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.menu-label { flex: 1; font-size: 14px; color: var(--text-primary); }</w:t>
      </w:r>
    </w:p>
    <w:p w14:paraId="26592FD0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.menu-label-group { flex: 1; display: flex; flex-direction: column; }</w:t>
      </w:r>
    </w:p>
    <w:p w14:paraId="06D4DDF6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.menu-hint { font-size: 11px; color: var(--text-secondary); margin-top: 2px; }</w:t>
      </w:r>
    </w:p>
    <w:p w14:paraId="7FBCDC79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.menu-right { display: flex; align-items: center; }</w:t>
      </w:r>
      <w:r>
        <w:rPr>
          <w:rFonts w:ascii="Consolas" w:hAnsi="Consolas" w:eastAsia="宋体"/>
          <w:sz w:val="16"/>
        </w:rPr>
        <w:br w:type="page"/>
      </w:r>
    </w:p>
    <w:p w14:paraId="4A67C0AE">
      <w:pPr>
        <w:spacing w:before="0" w:after="0" w:line="220" w:lineRule="exact"/>
      </w:pPr>
      <w:r>
        <w:rPr>
          <w:rFonts w:ascii="Consolas" w:hAnsi="Consolas" w:eastAsia="宋体"/>
          <w:sz w:val="16"/>
        </w:rPr>
        <w:t>.record-count { font-size: 12px; color: var(--text-secondary); margin-right: 8px; }</w:t>
      </w:r>
    </w:p>
    <w:p w14:paraId="3D4F6D67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.menu-arrow { font-size: 18px; color: var(--text-secondary); }</w:t>
      </w:r>
    </w:p>
    <w:p w14:paraId="76411E06">
      <w:pPr>
        <w:spacing w:before="0" w:after="0" w:line="220" w:lineRule="exact"/>
      </w:pPr>
      <w:r>
        <w:rPr>
          <w:rFonts w:ascii="Consolas" w:hAnsi="Consolas" w:eastAsia="宋体"/>
          <w:sz w:val="16"/>
        </w:rPr>
        <w:t>.version-text { font-size: 12px; color: var(--text-secondary); }</w:t>
      </w:r>
    </w:p>
    <w:p w14:paraId="4DD76B2A">
      <w:pPr>
        <w:spacing w:before="0" w:after="0" w:line="220" w:lineRule="exact"/>
      </w:pPr>
      <w:r>
        <w:rPr>
          <w:rFonts w:ascii="Consolas" w:hAnsi="Consolas" w:eastAsia="宋体"/>
          <w:sz w:val="16"/>
        </w:rPr>
        <w:t>.disclaimer {</w:t>
      </w:r>
    </w:p>
    <w:p w14:paraId="4D6D5E6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42E38B7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24px; margin-top: 16px;</w:t>
      </w:r>
    </w:p>
    <w:p w14:paraId="147664B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7C79000">
      <w:pPr>
        <w:spacing w:before="0" w:after="0" w:line="220" w:lineRule="exact"/>
      </w:pPr>
      <w:r>
        <w:rPr>
          <w:rFonts w:ascii="Consolas" w:hAnsi="Consolas" w:eastAsia="宋体"/>
          <w:sz w:val="16"/>
        </w:rPr>
        <w:t>.disclaimer-icon { font-size: 16px; margin-right: 8px; }</w:t>
      </w:r>
    </w:p>
    <w:p w14:paraId="2B87C840">
      <w:pPr>
        <w:spacing w:before="0" w:after="0" w:line="220" w:lineRule="exact"/>
      </w:pPr>
      <w:r>
        <w:rPr>
          <w:rFonts w:ascii="Consolas" w:hAnsi="Consolas" w:eastAsia="宋体"/>
          <w:sz w:val="16"/>
        </w:rPr>
        <w:t>.disclaimer-text { font-size: 12px; color: #9B9B9B; }</w:t>
      </w:r>
    </w:p>
    <w:p w14:paraId="793264D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2B0F68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弹窗 */</w:t>
      </w:r>
    </w:p>
    <w:p w14:paraId="3D5F91EA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.modal-overlay {</w:t>
      </w:r>
    </w:p>
    <w:p w14:paraId="02D588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position: fixed; inset: 0; z-index: 900;</w:t>
      </w:r>
    </w:p>
    <w:p w14:paraId="257CB4B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var(--overlay);</w:t>
      </w:r>
    </w:p>
    <w:p w14:paraId="7DF174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48B79D6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24px;</w:t>
      </w:r>
    </w:p>
    <w:p w14:paraId="2E32E35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49BEBB4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.modal-card {</w:t>
      </w:r>
    </w:p>
    <w:p w14:paraId="3FFF4C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var(--card-bg); border-radius: 20px;</w:t>
      </w:r>
    </w:p>
    <w:p w14:paraId="612F21D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24px 20px 20px;</w:t>
      </w:r>
    </w:p>
    <w:p w14:paraId="342EE80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100%; max-width: 360px; max-height: 80vh;</w:t>
      </w:r>
    </w:p>
    <w:p w14:paraId="6EB50AF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overflow-y: auto;</w:t>
      </w:r>
    </w:p>
    <w:p w14:paraId="485184D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9B087EB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.modal-title { font-size: 18px; font-weight: 600; color: var(--text-primary); display: block; margin-bottom: 16px; text-align: center; }</w:t>
      </w:r>
    </w:p>
    <w:p w14:paraId="5F4E240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3C8C9EB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数据统计 */</w:t>
      </w:r>
    </w:p>
    <w:p w14:paraId="5112CE26">
      <w:pPr>
        <w:spacing w:before="0" w:after="0" w:line="220" w:lineRule="exact"/>
      </w:pPr>
      <w:r>
        <w:rPr>
          <w:rFonts w:ascii="Consolas" w:hAnsi="Consolas" w:eastAsia="宋体"/>
          <w:sz w:val="16"/>
        </w:rPr>
        <w:t>.data-stats {</w:t>
      </w:r>
    </w:p>
    <w:p w14:paraId="555EE9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var(--input-bg); border-radius: 12px; padding: 12px 16px;</w:t>
      </w:r>
    </w:p>
    <w:p w14:paraId="3C7783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margin-bottom: 16px;</w:t>
      </w:r>
    </w:p>
    <w:p w14:paraId="7BF918A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0695DC0">
      <w:pPr>
        <w:spacing w:before="0" w:after="0" w:line="220" w:lineRule="exact"/>
      </w:pPr>
      <w:r>
        <w:rPr>
          <w:rFonts w:ascii="Consolas" w:hAnsi="Consolas" w:eastAsia="宋体"/>
          <w:sz w:val="16"/>
        </w:rPr>
        <w:t>.stat-row { display: flex; justify-content: space-between; padding: 8px 0; border-bottom: 1px solid var(--border); }</w:t>
      </w:r>
    </w:p>
    <w:p w14:paraId="6177248C">
      <w:pPr>
        <w:spacing w:before="0" w:after="0" w:line="220" w:lineRule="exact"/>
      </w:pPr>
      <w:r>
        <w:rPr>
          <w:rFonts w:ascii="Consolas" w:hAnsi="Consolas" w:eastAsia="宋体"/>
          <w:sz w:val="16"/>
        </w:rPr>
        <w:t>.stat-row:last-child { border-bottom: none; }</w:t>
      </w:r>
    </w:p>
    <w:p w14:paraId="6F04A494">
      <w:pPr>
        <w:spacing w:before="0" w:after="0" w:line="220" w:lineRule="exact"/>
      </w:pPr>
      <w:r>
        <w:rPr>
          <w:rFonts w:ascii="Consolas" w:hAnsi="Consolas" w:eastAsia="宋体"/>
          <w:sz w:val="16"/>
        </w:rPr>
        <w:t>.stat-label { font-size: 14px; color: var(--text-secondary); }</w:t>
      </w:r>
    </w:p>
    <w:p w14:paraId="5FA2E072">
      <w:pPr>
        <w:spacing w:before="0" w:after="0" w:line="220" w:lineRule="exact"/>
      </w:pPr>
      <w:r>
        <w:rPr>
          <w:rFonts w:ascii="Consolas" w:hAnsi="Consolas" w:eastAsia="宋体"/>
          <w:sz w:val="16"/>
        </w:rPr>
        <w:t>.stat-val { font-size: 14px; color: var(--text-primary); font-weight: 500; }</w:t>
      </w:r>
    </w:p>
    <w:p w14:paraId="441A91D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9AC48E9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操作按钮 */</w:t>
      </w:r>
    </w:p>
    <w:p w14:paraId="2FB2998C">
      <w:pPr>
        <w:spacing w:before="0" w:after="0" w:line="220" w:lineRule="exact"/>
      </w:pPr>
      <w:r>
        <w:rPr>
          <w:rFonts w:ascii="Consolas" w:hAnsi="Consolas" w:eastAsia="宋体"/>
          <w:sz w:val="16"/>
        </w:rPr>
        <w:t>.modal-actions { display: flex; flex-direction: column; gap: 8px; margin-bottom: 12px; }</w:t>
      </w:r>
    </w:p>
    <w:p w14:paraId="0C6788BB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.act-btn {</w:t>
      </w:r>
    </w:p>
    <w:p w14:paraId="1E2C49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100%; height: 44px; border-radius: 22px; font-size: 14px;</w:t>
      </w:r>
    </w:p>
    <w:p w14:paraId="3AC9C81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 text-align: center; padding: 0;</w:t>
      </w:r>
    </w:p>
    <w:p w14:paraId="3C1680D8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D3C9BB3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.act-export { background: var(--accent); color: #fff; }</w:t>
      </w:r>
    </w:p>
    <w:p w14:paraId="5CF9B60F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.act-clear { background: var(--input-bg); color: var(--text-primary); }</w:t>
      </w:r>
    </w:p>
    <w:p w14:paraId="0B25AAE7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.act-danger { background: var(--danger); color: #fff; }</w:t>
      </w:r>
    </w:p>
    <w:p w14:paraId="470FC0A5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.act-submit { background: var(--accent); color: #fff; }</w:t>
      </w:r>
    </w:p>
    <w:p w14:paraId="43911593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.act-submit[disabled] { background: var(--bar-bg); color: var(--text-secondary); }</w:t>
      </w:r>
    </w:p>
    <w:p w14:paraId="628BFA01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.act-close {</w:t>
      </w:r>
    </w:p>
    <w:p w14:paraId="1D2ACAA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100%; height: 40px; border-radius: 20px; font-size: 14px;</w:t>
      </w:r>
    </w:p>
    <w:p w14:paraId="526D235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 background: transparent; color: var(--text-secondary);</w:t>
      </w:r>
    </w:p>
    <w:p w14:paraId="76413F7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page"/>
      </w:r>
    </w:p>
    <w:p w14:paraId="69E74D1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7A1DBE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反馈输入 */</w:t>
      </w:r>
    </w:p>
    <w:p w14:paraId="585F6BCD">
      <w:pPr>
        <w:spacing w:before="0" w:after="0" w:line="220" w:lineRule="exact"/>
      </w:pPr>
      <w:r>
        <w:rPr>
          <w:rFonts w:ascii="Consolas" w:hAnsi="Consolas" w:eastAsia="宋体"/>
          <w:sz w:val="16"/>
        </w:rPr>
        <w:t>.feedback-input {</w:t>
      </w:r>
    </w:p>
    <w:p w14:paraId="4A251FF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100%; height: 120px; padding: 12px;</w:t>
      </w:r>
    </w:p>
    <w:p w14:paraId="1AD60BA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var(--input-bg); border-radius: 12px;</w:t>
      </w:r>
    </w:p>
    <w:p w14:paraId="4423331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14px; color: var(--text-primary); box-sizing: border-box;</w:t>
      </w:r>
    </w:p>
    <w:p w14:paraId="23D1528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F898B57">
      <w:pPr>
        <w:spacing w:before="0" w:after="0" w:line="220" w:lineRule="exact"/>
      </w:pPr>
      <w:r>
        <w:rPr>
          <w:rFonts w:ascii="Consolas" w:hAnsi="Consolas" w:eastAsia="宋体"/>
          <w:sz w:val="16"/>
        </w:rPr>
        <w:t>.char-count { font-size: 12px; color: var(--text-secondary); text-align: right; margin: 4px 0 12px; display: block; }</w:t>
      </w:r>
    </w:p>
    <w:p w14:paraId="62C14B0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68D5ADC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背景选择弹窗 */</w:t>
      </w:r>
    </w:p>
    <w:p w14:paraId="22835F6F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.picker-modal {</w:t>
      </w:r>
    </w:p>
    <w:p w14:paraId="19391EA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85%; max-height: 80vh; overflow-y: auto; padding: 30rpx;</w:t>
      </w:r>
    </w:p>
    <w:p w14:paraId="5F1CD8D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88E58B6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.picker-grid { display: grid; grid-template-columns: repeat(3, 1fr); gap: 10px; margin-bottom: 16px; }</w:t>
      </w:r>
    </w:p>
    <w:p w14:paraId="677E393E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.picker-item { display: flex; flex-direction: column; align-items: center; padding: 8px 4px; border-radius: 14px; background: var(--card-bg); transition: transform 0.15s ease, box-shadow 0.15s ease; }</w:t>
      </w:r>
    </w:p>
    <w:p w14:paraId="1FA1FABA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.picker-item:active { transform: scale(0.95); }</w:t>
      </w:r>
    </w:p>
    <w:p w14:paraId="5E20615D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.picker-item.selected { box-shadow: 0 0 0 3px var(--accent); }</w:t>
      </w:r>
    </w:p>
    <w:p w14:paraId="251A6967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.picker-item.disabled { opacity: 0.5; pointer-events: none; }</w:t>
      </w:r>
    </w:p>
    <w:p w14:paraId="7E46E916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.picker-preview { width: 100%; height: 80px; border-radius: 12px; margin-bottom: 8px; overflow: hidden; display: flex; align-items: center; justify-content: center; background-color: var(--input-bg); background-size: cover; background-position: center; }</w:t>
      </w:r>
    </w:p>
    <w:p w14:paraId="3A55A903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.bg-none-text { font-size: 12px; color: var(--text-secondary); }</w:t>
      </w:r>
    </w:p>
    <w:p w14:paraId="1AB29C07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.picker-coming { font-size: 11px; color: #fff; background: rgba(0,0,0,0.4); padding: 4px 8px; border-radius: 8px; }</w:t>
      </w:r>
    </w:p>
    <w:p w14:paraId="459609CE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.picker-icon { font-size: 20px; margin-bottom: 2px; }</w:t>
      </w:r>
    </w:p>
    <w:p w14:paraId="4391366C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.picker-name { font-size: 12px; color: var(--text-primary); }</w:t>
      </w:r>
    </w:p>
    <w:p w14:paraId="2296D5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FD9B7A3">
      <w:pPr>
        <w:spacing w:before="0" w:after="0" w:line="220" w:lineRule="exact"/>
      </w:pPr>
      <w:r>
        <w:rPr>
          <w:rFonts w:ascii="Consolas" w:hAnsi="Consolas" w:eastAsia="宋体"/>
          <w:sz w:val="16"/>
        </w:rPr>
        <w:t>.picker-title {</w:t>
      </w:r>
    </w:p>
    <w:p w14:paraId="450A23F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18px; font-weight: 600; color: var(--text-primary);</w:t>
      </w:r>
    </w:p>
    <w:p w14:paraId="6F45C3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text-align: center; margin-bottom: 20rpx; display: block;</w:t>
      </w:r>
    </w:p>
    <w:p w14:paraId="15CC146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CB877D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E292D3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背景选择 */</w:t>
      </w:r>
    </w:p>
    <w:p w14:paraId="36418884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.bg-grid { display: grid; grid-template-columns: repeat(3, 1fr); gap: 10px; margin-bottom: 16px; }</w:t>
      </w:r>
    </w:p>
    <w:p w14:paraId="1F8C6BF7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.bg-item { text-align: center; padding: 6px; border-radius: 14px; transition: all 0.2s; }</w:t>
      </w:r>
    </w:p>
    <w:p w14:paraId="1F5F90E9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.bg-item.active { background: var(--card-secondary-bg); }</w:t>
      </w:r>
    </w:p>
    <w:p w14:paraId="4AA833AF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.bg-item.disabled { opacity: 0.5; pointer-events: none; }</w:t>
      </w:r>
    </w:p>
    <w:p w14:paraId="3EEAE0BC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.bg-preview {</w:t>
      </w:r>
    </w:p>
    <w:p w14:paraId="555603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100%; height: 72px; border-radius: 12px;</w:t>
      </w:r>
    </w:p>
    <w:p w14:paraId="7EA1A1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margin-bottom: 6px; overflow: hidden;</w:t>
      </w:r>
    </w:p>
    <w:p w14:paraId="3421171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1DC853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2px solid transparent; transition: border-color 0.2s;</w:t>
      </w:r>
    </w:p>
    <w:p w14:paraId="06BB1B8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CE63FDF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.bg-item.active .bg-preview { border-color: var(--accent); }</w:t>
      </w:r>
    </w:p>
    <w:p w14:paraId="64D21560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.bg-none { background: var(--input-bg); }</w:t>
      </w:r>
    </w:p>
    <w:p w14:paraId="2F1B1769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.bg-none-text { font-size: 12px; color: var(--text-secondary); }</w:t>
      </w:r>
    </w:p>
    <w:p w14:paraId="68B46C6D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.bg-coming { font-size: 11px; color: #fff; background: rgba(0,0,0,0.4); padding: 4px 8px; border-radius: 8px; }</w:t>
      </w:r>
    </w:p>
    <w:p w14:paraId="1ECB2CC3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.bg-name { font-size: 13px; color: var(--text-primary); display: block; }</w:t>
      </w:r>
    </w:p>
    <w:p w14:paraId="57FDC25E">
      <w:pPr>
        <w:spacing w:before="0" w:after="0" w:line="220" w:lineRule="exact"/>
      </w:pPr>
      <w:r>
        <w:rPr>
          <w:rFonts w:ascii="Consolas" w:hAnsi="Consolas" w:eastAsia="宋体"/>
          <w:sz w:val="16"/>
        </w:rPr>
        <w:t>.bg-desc { font-size: 10px; color: var(--text-secondary); display: block; margin-top: 1px; }</w:t>
      </w:r>
    </w:p>
    <w:p w14:paraId="3B91B71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54553E4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账户管理 */</w:t>
      </w:r>
    </w:p>
    <w:p w14:paraId="43C0A6A9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.account-notice { font-size: 12px; color: var(--text-secondary); text-align: center; display: block; margin-bottom: 16px; }</w:t>
      </w:r>
    </w:p>
    <w:p w14:paraId="0AB3A44A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.account-list { display: flex; flex-direction: column; gap: 8px; margin-bottom: 16px; max-height: 200px; overflow-y: auto; }</w:t>
      </w:r>
      <w:r>
        <w:rPr>
          <w:rFonts w:ascii="Consolas" w:hAnsi="Consolas" w:eastAsia="宋体"/>
          <w:sz w:val="16"/>
        </w:rPr>
        <w:br w:type="page"/>
      </w:r>
    </w:p>
    <w:p w14:paraId="7B32CE9B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.account-row {</w:t>
      </w:r>
    </w:p>
    <w:p w14:paraId="766F9EB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padding: 12px;</w:t>
      </w:r>
    </w:p>
    <w:p w14:paraId="7D5095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var(--input-bg); border-radius: 12px; gap: 12px;</w:t>
      </w:r>
    </w:p>
    <w:p w14:paraId="463F3B8C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A8DAE5B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.account-row.current { background: var(--card-secondary-bg); }</w:t>
      </w:r>
    </w:p>
    <w:p w14:paraId="678A66C4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.acc-avatar {</w:t>
      </w:r>
    </w:p>
    <w:p w14:paraId="15B647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width: 36px; height: 36px; border-radius: 50%;</w:t>
      </w:r>
    </w:p>
    <w:p w14:paraId="7707F31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var(--accent); color: var(--white);</w:t>
      </w:r>
    </w:p>
    <w:p w14:paraId="1B1B721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display: flex; align-items: center; justify-content: center;</w:t>
      </w:r>
    </w:p>
    <w:p w14:paraId="3E0FD2C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16px; font-weight: 600; flex-shrink: 0;</w:t>
      </w:r>
    </w:p>
    <w:p w14:paraId="778372B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D1AA3B6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.acc-info { flex: 1; display: flex; align-items: center; gap: 8px; }</w:t>
      </w:r>
    </w:p>
    <w:p w14:paraId="173637F5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.acc-name { font-size: 14px; color: var(--text-primary); font-weight: 500; }</w:t>
      </w:r>
    </w:p>
    <w:p w14:paraId="0DF38917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.acc-tag { font-size: 10px; color: var(--accent); background: var(--card-bg); padding: 2px 8px; border-radius: 8px; }</w:t>
      </w:r>
    </w:p>
    <w:p w14:paraId="0972C8ED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.acc-actions { display: flex; gap: 6px; }</w:t>
      </w:r>
    </w:p>
    <w:p w14:paraId="7DCD629E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.acc-btn {</w:t>
      </w:r>
    </w:p>
    <w:p w14:paraId="214083D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12px; padding: 6px 12px; border-radius: 12px; border: none;</w:t>
      </w:r>
    </w:p>
    <w:p w14:paraId="5AF0DFA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168642F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.acc-switch { background: var(--accent); color: #fff; }</w:t>
      </w:r>
    </w:p>
    <w:p w14:paraId="4BAA2F99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.acc-delete { background: var(--input-bg); color: var(--text-secondary); }</w:t>
      </w:r>
    </w:p>
    <w:p w14:paraId="5D8592C5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.acc-delete[disabled] { opacity: 0.4; }</w:t>
      </w:r>
    </w:p>
    <w:p w14:paraId="606B7F1B">
      <w:pPr>
        <w:spacing w:before="0" w:after="0" w:line="220" w:lineRule="exact"/>
      </w:pPr>
      <w:r>
        <w:rPr>
          <w:rFonts w:ascii="Consolas" w:hAnsi="Consolas" w:eastAsia="宋体"/>
          <w:sz w:val="16"/>
        </w:rPr>
        <w:t>.add-account-row { display: flex; gap: 8px; align-items: center; margin-bottom: 16px; }</w:t>
      </w:r>
    </w:p>
    <w:p w14:paraId="6F6D9951">
      <w:pPr>
        <w:spacing w:before="0" w:after="0" w:line="220" w:lineRule="exact"/>
      </w:pPr>
      <w:r>
        <w:rPr>
          <w:rFonts w:ascii="Consolas" w:hAnsi="Consolas" w:eastAsia="宋体"/>
          <w:sz w:val="16"/>
        </w:rPr>
        <w:t>.acc-input {</w:t>
      </w:r>
    </w:p>
    <w:p w14:paraId="111154E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flex: 1; height: 40px; padding: 0 12px;</w:t>
      </w:r>
    </w:p>
    <w:p w14:paraId="5CE95A2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var(--input-bg); border-radius: 12px;</w:t>
      </w:r>
    </w:p>
    <w:p w14:paraId="0CA19F3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14px; color: var(--text-primary);</w:t>
      </w:r>
    </w:p>
    <w:p w14:paraId="35381BC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18B4589">
      <w:pPr>
        <w:spacing w:before="0" w:after="0" w:line="220" w:lineRule="exact"/>
      </w:pPr>
      <w:r>
        <w:rPr>
          <w:rFonts w:ascii="Consolas" w:hAnsi="Consolas" w:eastAsia="宋体"/>
          <w:sz w:val="16"/>
        </w:rPr>
        <w:t>&lt;/style&gt;</w:t>
      </w:r>
    </w:p>
    <w:p w14:paraId="469C1884">
      <w:pPr>
        <w:spacing w:before="0" w:after="0" w:line="220" w:lineRule="exact"/>
      </w:pPr>
      <w:r>
        <w:rPr>
          <w:rFonts w:ascii="Consolas" w:hAnsi="Consolas" w:eastAsia="宋体"/>
          <w:sz w:val="16"/>
        </w:rPr>
        <w:t>// ====== 文件: common/styles/common.scss ======</w:t>
      </w:r>
    </w:p>
    <w:p w14:paraId="6F5852E2">
      <w:pPr>
        <w:spacing w:before="0" w:after="0" w:line="220" w:lineRule="exact"/>
      </w:pPr>
      <w:r>
        <w:rPr>
          <w:rFonts w:ascii="Consolas" w:hAnsi="Consolas" w:eastAsia="宋体"/>
          <w:sz w:val="16"/>
        </w:rPr>
        <w:t>@charset "utf-8";</w:t>
      </w:r>
    </w:p>
    <w:p w14:paraId="22355FA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9081D25">
      <w:pPr>
        <w:spacing w:before="0" w:after="0" w:line="220" w:lineRule="exact"/>
      </w:pPr>
      <w:r>
        <w:rPr>
          <w:rFonts w:ascii="Consolas" w:hAnsi="Consolas" w:eastAsia="宋体"/>
          <w:sz w:val="16"/>
        </w:rPr>
        <w:t>:root, html {</w:t>
      </w:r>
    </w:p>
    <w:p w14:paraId="02F04D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--bg: #FAF7F2;</w:t>
      </w:r>
    </w:p>
    <w:p w14:paraId="697BF02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--card-bg: #FFFFFF;</w:t>
      </w:r>
    </w:p>
    <w:p w14:paraId="1F3FAFC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--card-secondary-bg: #F5E6D3;</w:t>
      </w:r>
    </w:p>
    <w:p w14:paraId="261AAA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--text-primary: #4A4A4A;</w:t>
      </w:r>
    </w:p>
    <w:p w14:paraId="6408C98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--text-secondary: #9B9B9B;</w:t>
      </w:r>
    </w:p>
    <w:p w14:paraId="09B0A20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--accent: #9B7BB5;</w:t>
      </w:r>
    </w:p>
    <w:p w14:paraId="2F99A6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--accent-light: #C4A4D4;</w:t>
      </w:r>
    </w:p>
    <w:p w14:paraId="479A5D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--hover-bg: #F5F0EB;</w:t>
      </w:r>
    </w:p>
    <w:p w14:paraId="15E6CC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--tag-bg: #FFF9E6;</w:t>
      </w:r>
    </w:p>
    <w:p w14:paraId="703D4BA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--bar-bg: #E5E5E5;</w:t>
      </w:r>
    </w:p>
    <w:p w14:paraId="1B1E24E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--danger: #FF3B30;</w:t>
      </w:r>
    </w:p>
    <w:p w14:paraId="6A3705A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--success: #4CD964;</w:t>
      </w:r>
    </w:p>
    <w:p w14:paraId="0492640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--warning: #FF9500;</w:t>
      </w:r>
    </w:p>
    <w:p w14:paraId="02EA00A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--input-bg: #FAF7F2;</w:t>
      </w:r>
    </w:p>
    <w:p w14:paraId="2FBEFC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--border: #E8E5E0;</w:t>
      </w:r>
    </w:p>
    <w:p w14:paraId="7E6A084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--shadow: rgba(0, 0, 0, 0.05);</w:t>
      </w:r>
    </w:p>
    <w:p w14:paraId="4E57DFE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--overlay: rgba(0, 0, 0, 0.4);</w:t>
      </w:r>
    </w:p>
    <w:p w14:paraId="7B9DE3B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--white: #FFFFFF;</w:t>
      </w:r>
      <w:r>
        <w:rPr>
          <w:rFonts w:ascii="Consolas" w:hAnsi="Consolas" w:eastAsia="宋体"/>
          <w:sz w:val="16"/>
        </w:rPr>
        <w:br w:type="page"/>
      </w:r>
    </w:p>
    <w:p w14:paraId="52468FC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499CA7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EFA8D50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html.dark, .dark {</w:t>
      </w:r>
    </w:p>
    <w:p w14:paraId="48DECF9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--bg: #12121E;</w:t>
      </w:r>
    </w:p>
    <w:p w14:paraId="3D5670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--card-bg: #1E1E32;</w:t>
      </w:r>
    </w:p>
    <w:p w14:paraId="4A866FF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--card-secondary-bg: #2A2A42;</w:t>
      </w:r>
    </w:p>
    <w:p w14:paraId="395DE0D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--text-primary: #E8E8F0;</w:t>
      </w:r>
    </w:p>
    <w:p w14:paraId="361D35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--text-secondary: #8E8EA0;</w:t>
      </w:r>
    </w:p>
    <w:p w14:paraId="1B049A2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--accent: #B89DD4;</w:t>
      </w:r>
    </w:p>
    <w:p w14:paraId="46C52D5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--accent-light: #D4B8E8;</w:t>
      </w:r>
    </w:p>
    <w:p w14:paraId="72FB82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--hover-bg: #2A2A42;</w:t>
      </w:r>
    </w:p>
    <w:p w14:paraId="44E8326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--tag-bg: #2A2A3E;</w:t>
      </w:r>
    </w:p>
    <w:p w14:paraId="1B045C7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--bar-bg: #3A3A50;</w:t>
      </w:r>
    </w:p>
    <w:p w14:paraId="3725A96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--danger: #FF6B6B;</w:t>
      </w:r>
    </w:p>
    <w:p w14:paraId="61F60D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--success: #6BDF7A;</w:t>
      </w:r>
    </w:p>
    <w:p w14:paraId="6236900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--warning: #FFB84D;</w:t>
      </w:r>
    </w:p>
    <w:p w14:paraId="59EC8CF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--input-bg: #282840;</w:t>
      </w:r>
    </w:p>
    <w:p w14:paraId="27095F8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--border: #3A3A50;</w:t>
      </w:r>
    </w:p>
    <w:p w14:paraId="7771383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--shadow: rgba(0, 0, 0, 0.3);</w:t>
      </w:r>
    </w:p>
    <w:p w14:paraId="2C2E6E9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--overlay: rgba(0, 0, 0, 0.6);</w:t>
      </w:r>
    </w:p>
    <w:p w14:paraId="232D402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--white: #FFFFFF;</w:t>
      </w:r>
    </w:p>
    <w:p w14:paraId="3DE2E9D8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6AF4C7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B73455E">
      <w:pPr>
        <w:spacing w:before="0" w:after="0" w:line="220" w:lineRule="exact"/>
      </w:pPr>
      <w:r>
        <w:rPr>
          <w:rFonts w:ascii="Consolas" w:hAnsi="Consolas" w:eastAsia="宋体"/>
          <w:sz w:val="16"/>
        </w:rPr>
        <w:t>body {</w:t>
      </w:r>
    </w:p>
    <w:p w14:paraId="327E12E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var(--bg);</w:t>
      </w:r>
    </w:p>
    <w:p w14:paraId="722ED07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font-family: -apple-system, BlinkMacSystemFont, 'Segoe UI', Roboto, sans-serif;</w:t>
      </w:r>
    </w:p>
    <w:p w14:paraId="03189AB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14px;</w:t>
      </w:r>
    </w:p>
    <w:p w14:paraId="2E60606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var(--text-primary);</w:t>
      </w:r>
    </w:p>
    <w:p w14:paraId="5366C7E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background-color 0.3s, color 0.3s;</w:t>
      </w:r>
    </w:p>
    <w:p w14:paraId="7A2C9F9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D37307C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8D6B85F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自定义背景图 ===== */</w:t>
      </w:r>
    </w:p>
    <w:p w14:paraId="0272BDE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B46517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背景图层 */</w:t>
      </w:r>
    </w:p>
    <w:p w14:paraId="248FC506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body {</w:t>
      </w:r>
    </w:p>
    <w:p w14:paraId="40F2730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background-image: var(--app-bg-image);</w:t>
      </w:r>
    </w:p>
    <w:p w14:paraId="0DE7BF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background-size: cover;</w:t>
      </w:r>
    </w:p>
    <w:p w14:paraId="05D509E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background-position: center;</w:t>
      </w:r>
    </w:p>
    <w:p w14:paraId="66998B2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background-attachment: fixed;</w:t>
      </w:r>
    </w:p>
    <w:p w14:paraId="661392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background-repeat: no-repeat;</w:t>
      </w:r>
    </w:p>
    <w:p w14:paraId="6179375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84D7B9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5DF4FC4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可读性遮罩：叠加半透明层确保文字对比度 ≥ 4.5:1（WCAG AA） */</w:t>
      </w:r>
    </w:p>
    <w:p w14:paraId="49E015FF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body::before {</w:t>
      </w:r>
    </w:p>
    <w:p w14:paraId="1DEE2CE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content: '';</w:t>
      </w:r>
    </w:p>
    <w:p w14:paraId="1CEB96B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position: fixed;</w:t>
      </w:r>
    </w:p>
    <w:p w14:paraId="5B36513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inset: 0;</w:t>
      </w:r>
    </w:p>
    <w:p w14:paraId="1665DED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z-index: -1;</w:t>
      </w:r>
    </w:p>
    <w:p w14:paraId="4BEE1AE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pointer-events: none;</w:t>
      </w:r>
    </w:p>
    <w:p w14:paraId="02805F9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 亮色模式：白色遮罩，柔化背景保证深色文字 (#4A4A4A) 可读 */</w:t>
      </w:r>
      <w:r>
        <w:rPr>
          <w:rFonts w:ascii="Consolas" w:hAnsi="Consolas" w:eastAsia="宋体"/>
          <w:sz w:val="16"/>
        </w:rPr>
        <w:br w:type="page"/>
      </w:r>
    </w:p>
    <w:p w14:paraId="390BE91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rgba(255, 255, 255, 0.55);</w:t>
      </w:r>
    </w:p>
    <w:p w14:paraId="656E6B9D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FF97BCF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html.has-custom-bg.dark body::before {</w:t>
      </w:r>
    </w:p>
    <w:p w14:paraId="40FBDC6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/* 暗黑模式：深色遮罩，柔化背景保证浅色文字可读 */</w:t>
      </w:r>
    </w:p>
    <w:p w14:paraId="25BB176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background: rgba(0, 0, 0, 0.50);</w:t>
      </w:r>
    </w:p>
    <w:p w14:paraId="65BE03E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64CAAC1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EC2E8B9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页面容器透出背景 */</w:t>
      </w:r>
    </w:p>
    <w:p w14:paraId="30579FF7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.page {</w:t>
      </w:r>
    </w:p>
    <w:p w14:paraId="7BB37EA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transparent !important;</w:t>
      </w:r>
    </w:p>
    <w:p w14:paraId="0D6C4E21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55CD6C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AFB8AA7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通用卡片：半透明 + 毛玻璃 */</w:t>
      </w:r>
    </w:p>
    <w:p w14:paraId="561CC3AA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.card {</w:t>
      </w:r>
    </w:p>
    <w:p w14:paraId="79475A7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rgba(255, 255, 255, 0.85);</w:t>
      </w:r>
    </w:p>
    <w:p w14:paraId="41A9653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backdrop-filter: blur(10px);</w:t>
      </w:r>
    </w:p>
    <w:p w14:paraId="77461F5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-webkit-backdrop-filter: blur(10px);</w:t>
      </w:r>
    </w:p>
    <w:p w14:paraId="565D315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BCA84E9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html.has-custom-bg.dark .card {</w:t>
      </w:r>
    </w:p>
    <w:p w14:paraId="5ADA525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rgba(30, 30, 50, 0.85);</w:t>
      </w:r>
    </w:p>
    <w:p w14:paraId="39B0BBB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4C47A0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6F65FC5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对话气泡保持独立 ===== */</w:t>
      </w:r>
    </w:p>
    <w:p w14:paraId="2E3B661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AI对话页的气泡不透明，确保对话文字始终可读 */</w:t>
      </w:r>
    </w:p>
    <w:p w14:paraId="7F375169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.message-bubble {</w:t>
      </w:r>
    </w:p>
    <w:p w14:paraId="558FD62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var(--card-bg) !important;</w:t>
      </w:r>
    </w:p>
    <w:p w14:paraId="24953F1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backdrop-filter: none !important;</w:t>
      </w:r>
    </w:p>
    <w:p w14:paraId="636F5A9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-webkit-backdrop-filter: none !important;</w:t>
      </w:r>
    </w:p>
    <w:p w14:paraId="7F1DC6A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4532642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.user-bubble {</w:t>
      </w:r>
    </w:p>
    <w:p w14:paraId="2239122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var(--accent) !important;</w:t>
      </w:r>
    </w:p>
    <w:p w14:paraId="3780C87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DDF358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0C59D8A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次按钮 */</w:t>
      </w:r>
    </w:p>
    <w:p w14:paraId="1C84BF22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.btn-secondary {</w:t>
      </w:r>
    </w:p>
    <w:p w14:paraId="270D5C6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rgba(245, 230, 211, 0.7);</w:t>
      </w:r>
    </w:p>
    <w:p w14:paraId="438A331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990F47B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html.has-custom-bg.dark .btn-secondary {</w:t>
      </w:r>
    </w:p>
    <w:p w14:paraId="01D5EDB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rgba(42, 42, 66, 0.7);</w:t>
      </w:r>
    </w:p>
    <w:p w14:paraId="28DE216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050C9E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321FE4B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输入区域保持不透明 */</w:t>
      </w:r>
    </w:p>
    <w:p w14:paraId="23E5C3AA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.input-container,</w:t>
      </w:r>
    </w:p>
    <w:p w14:paraId="3CC532FF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.input-wrapper {</w:t>
      </w:r>
    </w:p>
    <w:p w14:paraId="7AE9433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var(--bg) !important;</w:t>
      </w:r>
    </w:p>
    <w:p w14:paraId="28162B5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backdrop-filter: none !important;</w:t>
      </w:r>
    </w:p>
    <w:p w14:paraId="42B97B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-webkit-backdrop-filter: none !important;</w:t>
      </w:r>
    </w:p>
    <w:p w14:paraId="35BEEE5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EA8DCE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CD2ED35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危机弹窗不受影响 ===== */</w:t>
      </w:r>
      <w:r>
        <w:rPr>
          <w:rFonts w:ascii="Consolas" w:hAnsi="Consolas" w:eastAsia="宋体"/>
          <w:sz w:val="16"/>
        </w:rPr>
        <w:br w:type="page"/>
      </w:r>
    </w:p>
    <w:p w14:paraId="32FBCCCF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危机弹窗使用全屏遮罩 + 独立卡片，始终保持独立视觉 */</w:t>
      </w:r>
    </w:p>
    <w:p w14:paraId="1AB5FDCB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.crisis-overlay {</w:t>
      </w:r>
    </w:p>
    <w:p w14:paraId="03F01F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var(--overlay) !important;</w:t>
      </w:r>
    </w:p>
    <w:p w14:paraId="067BA50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backdrop-filter: none !important;</w:t>
      </w:r>
    </w:p>
    <w:p w14:paraId="7C5865E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-webkit-backdrop-filter: none !important;</w:t>
      </w:r>
    </w:p>
    <w:p w14:paraId="5353E71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48BB1F5">
      <w:pPr>
        <w:spacing w:before="0" w:after="0" w:line="220" w:lineRule="exact"/>
      </w:pPr>
      <w:r>
        <w:rPr>
          <w:rFonts w:ascii="Consolas" w:hAnsi="Consolas" w:eastAsia="宋体"/>
          <w:sz w:val="16"/>
        </w:rPr>
        <w:t>html.has-custom-bg .crisis-modal {</w:t>
      </w:r>
    </w:p>
    <w:p w14:paraId="31F5716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var(--card-bg) !important;</w:t>
      </w:r>
    </w:p>
    <w:p w14:paraId="3E82E05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backdrop-filter: none !important;</w:t>
      </w:r>
    </w:p>
    <w:p w14:paraId="7D285B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-webkit-backdrop-filter: none !important;</w:t>
      </w:r>
    </w:p>
    <w:p w14:paraId="24DF6D6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4D7438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7C616C3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全局点击动效 ===== */</w:t>
      </w:r>
    </w:p>
    <w:p w14:paraId="6F0DEB5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ABF8E16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去掉移动端默认灰色高亮 */</w:t>
      </w:r>
    </w:p>
    <w:p w14:paraId="6922FA25">
      <w:pPr>
        <w:spacing w:before="0" w:after="0" w:line="220" w:lineRule="exact"/>
      </w:pPr>
      <w:r>
        <w:rPr>
          <w:rFonts w:ascii="Consolas" w:hAnsi="Consolas" w:eastAsia="宋体"/>
          <w:sz w:val="16"/>
        </w:rPr>
        <w:t>view, text, button, input, textarea, scroll-view, swiper, swiper-item,</w:t>
      </w:r>
    </w:p>
    <w:p w14:paraId="4C24BAD7">
      <w:pPr>
        <w:spacing w:before="0" w:after="0" w:line="220" w:lineRule="exact"/>
      </w:pPr>
      <w:r>
        <w:rPr>
          <w:rFonts w:ascii="Consolas" w:hAnsi="Consolas" w:eastAsia="宋体"/>
          <w:sz w:val="16"/>
        </w:rPr>
        <w:t>div, span, a, label {</w:t>
      </w:r>
    </w:p>
    <w:p w14:paraId="526897A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-webkit-tap-highlight-color: transparent;</w:t>
      </w:r>
    </w:p>
    <w:p w14:paraId="47C20A3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-webkit-touch-callout: none;</w:t>
      </w:r>
    </w:p>
    <w:p w14:paraId="6306501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B2A36C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88E0329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卡片：按下去微微缩小 + 阴影加深 */</w:t>
      </w:r>
    </w:p>
    <w:p w14:paraId="68D3BC06">
      <w:pPr>
        <w:spacing w:before="0" w:after="0" w:line="220" w:lineRule="exact"/>
      </w:pPr>
      <w:r>
        <w:rPr>
          <w:rFonts w:ascii="Consolas" w:hAnsi="Consolas" w:eastAsia="宋体"/>
          <w:sz w:val="16"/>
        </w:rPr>
        <w:t>.card {</w:t>
      </w:r>
    </w:p>
    <w:p w14:paraId="697623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var(--card-bg);</w:t>
      </w:r>
    </w:p>
    <w:p w14:paraId="25B75F3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16px;</w:t>
      </w:r>
    </w:p>
    <w:p w14:paraId="150CF5F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16px;</w:t>
      </w:r>
    </w:p>
    <w:p w14:paraId="332B1BD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margin-bottom: 16px;</w:t>
      </w:r>
    </w:p>
    <w:p w14:paraId="221A4C25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box-shadow: 0 2px 8px var(--shadow);</w:t>
      </w:r>
    </w:p>
    <w:p w14:paraId="19A1116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0.15s ease, box-shadow 0.15s ease, background-color 0.3s;</w:t>
      </w:r>
    </w:p>
    <w:p w14:paraId="46479AF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5DD56EC">
      <w:pPr>
        <w:spacing w:before="0" w:after="0" w:line="220" w:lineRule="exact"/>
      </w:pPr>
      <w:r>
        <w:rPr>
          <w:rFonts w:ascii="Consolas" w:hAnsi="Consolas" w:eastAsia="宋体"/>
          <w:sz w:val="16"/>
        </w:rPr>
        <w:t>.card:active {</w:t>
      </w:r>
    </w:p>
    <w:p w14:paraId="3F67CE9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scale(0.98);</w:t>
      </w:r>
    </w:p>
    <w:p w14:paraId="65E99E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box-shadow: 0 1px 4px var(--shadow);</w:t>
      </w:r>
    </w:p>
    <w:p w14:paraId="185F0F3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63972B4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FBA7DAE">
      <w:pPr>
        <w:spacing w:before="0" w:after="0" w:line="220" w:lineRule="exact"/>
      </w:pPr>
      <w:r>
        <w:rPr>
          <w:rFonts w:ascii="Consolas" w:hAnsi="Consolas" w:eastAsia="宋体"/>
          <w:sz w:val="16"/>
        </w:rPr>
        <w:t>.card-secondary {</w:t>
      </w:r>
    </w:p>
    <w:p w14:paraId="70E22F08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var(--card-secondary-bg);</w:t>
      </w:r>
    </w:p>
    <w:p w14:paraId="694C38AE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C3E5F0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6419FE72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主按钮：按下缩小 + 变亮 */</w:t>
      </w:r>
    </w:p>
    <w:p w14:paraId="3891170C">
      <w:pPr>
        <w:spacing w:before="0" w:after="0" w:line="220" w:lineRule="exact"/>
      </w:pPr>
      <w:r>
        <w:rPr>
          <w:rFonts w:ascii="Consolas" w:hAnsi="Consolas" w:eastAsia="宋体"/>
          <w:sz w:val="16"/>
        </w:rPr>
        <w:t>.btn-primary {</w:t>
      </w:r>
    </w:p>
    <w:p w14:paraId="6D451CC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var(--accent);</w:t>
      </w:r>
    </w:p>
    <w:p w14:paraId="085D82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var(--white);</w:t>
      </w:r>
    </w:p>
    <w:p w14:paraId="4FD33CC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24px;</w:t>
      </w:r>
    </w:p>
    <w:p w14:paraId="4FC5CC1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12px 24px;</w:t>
      </w:r>
    </w:p>
    <w:p w14:paraId="29DD68C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text-align: center;</w:t>
      </w:r>
    </w:p>
    <w:p w14:paraId="1672FEB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16px;</w:t>
      </w:r>
    </w:p>
    <w:p w14:paraId="53E0587C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</w:t>
      </w:r>
    </w:p>
    <w:p w14:paraId="71DA773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0.12s ease, opacity 0.12s ease, box-shadow 0.12s ease;</w:t>
      </w:r>
    </w:p>
    <w:p w14:paraId="4963E5C1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page"/>
      </w:r>
    </w:p>
    <w:p w14:paraId="4DECE9E1">
      <w:pPr>
        <w:spacing w:before="0" w:after="0" w:line="220" w:lineRule="exact"/>
      </w:pPr>
      <w:r>
        <w:rPr>
          <w:rFonts w:ascii="Consolas" w:hAnsi="Consolas" w:eastAsia="宋体"/>
          <w:sz w:val="16"/>
        </w:rPr>
        <w:t>.btn-primary:active {</w:t>
      </w:r>
    </w:p>
    <w:p w14:paraId="37CE980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scale(0.96);</w:t>
      </w:r>
    </w:p>
    <w:p w14:paraId="5CCD65E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opacity: 0.85;</w:t>
      </w:r>
    </w:p>
    <w:p w14:paraId="3BA9BE2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box-shadow: 0 2px 12px rgba(155, 123, 181, 0.3);</w:t>
      </w:r>
    </w:p>
    <w:p w14:paraId="304D424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0C6E3E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59DD90E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次按钮 */</w:t>
      </w:r>
    </w:p>
    <w:p w14:paraId="43C7DC67">
      <w:pPr>
        <w:spacing w:before="0" w:after="0" w:line="220" w:lineRule="exact"/>
      </w:pPr>
      <w:r>
        <w:rPr>
          <w:rFonts w:ascii="Consolas" w:hAnsi="Consolas" w:eastAsia="宋体"/>
          <w:sz w:val="16"/>
        </w:rPr>
        <w:t>.btn-secondary {</w:t>
      </w:r>
    </w:p>
    <w:p w14:paraId="435A307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var(--card-secondary-bg);</w:t>
      </w:r>
    </w:p>
    <w:p w14:paraId="118C987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var(--text-primary);</w:t>
      </w:r>
    </w:p>
    <w:p w14:paraId="4EAA623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border-radius: 24px;</w:t>
      </w:r>
    </w:p>
    <w:p w14:paraId="36A6F65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padding: 12px 24px;</w:t>
      </w:r>
    </w:p>
    <w:p w14:paraId="4270B7F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text-align: center;</w:t>
      </w:r>
    </w:p>
    <w:p w14:paraId="353A9B0E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14px;</w:t>
      </w:r>
    </w:p>
    <w:p w14:paraId="4F3B507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border: none;</w:t>
      </w:r>
    </w:p>
    <w:p w14:paraId="1EB4184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0.12s ease, opacity 0.12s ease;</w:t>
      </w:r>
    </w:p>
    <w:p w14:paraId="5E66875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4CD6E7E">
      <w:pPr>
        <w:spacing w:before="0" w:after="0" w:line="220" w:lineRule="exact"/>
      </w:pPr>
      <w:r>
        <w:rPr>
          <w:rFonts w:ascii="Consolas" w:hAnsi="Consolas" w:eastAsia="宋体"/>
          <w:sz w:val="16"/>
        </w:rPr>
        <w:t>.btn-secondary:active {</w:t>
      </w:r>
    </w:p>
    <w:p w14:paraId="61FE4DC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scale(0.96);</w:t>
      </w:r>
    </w:p>
    <w:p w14:paraId="63D93E1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opacity: 0.8;</w:t>
      </w:r>
    </w:p>
    <w:p w14:paraId="7563B5FA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8894D4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273478F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菜单项/列表项：按下微缩 + 背景变 */</w:t>
      </w:r>
    </w:p>
    <w:p w14:paraId="36231364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.menu-item,</w:t>
      </w:r>
    </w:p>
    <w:p w14:paraId="236AF773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.exercise-item,</w:t>
      </w:r>
    </w:p>
    <w:p w14:paraId="4F87918C">
      <w:pPr>
        <w:spacing w:before="0" w:after="0" w:line="220" w:lineRule="exact"/>
      </w:pPr>
      <w:r>
        <w:rPr>
          <w:rFonts w:ascii="Consolas" w:hAnsi="Consolas" w:eastAsia="宋体"/>
          <w:sz w:val="16"/>
        </w:rPr>
        <w:t>.diary-card,</w:t>
      </w:r>
    </w:p>
    <w:p w14:paraId="1F77B546">
      <w:pPr>
        <w:spacing w:before="0" w:after="0" w:line="220" w:lineRule="exact"/>
      </w:pPr>
      <w:r>
        <w:rPr>
          <w:rFonts w:ascii="Consolas" w:hAnsi="Consolas" w:eastAsia="宋体"/>
          <w:sz w:val="16"/>
        </w:rPr>
        <w:t>.scene-card {</w:t>
      </w:r>
    </w:p>
    <w:p w14:paraId="0E206987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0.12s ease, background-color 0.12s ease;</w:t>
      </w:r>
    </w:p>
    <w:p w14:paraId="4747AE03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799FCF4">
      <w:pPr>
        <w:spacing w:before="0" w:after="0" w:line="220" w:lineRule="exact"/>
      </w:pPr>
      <w:r>
        <w:rPr>
          <w:rFonts w:ascii="Consolas" w:hAnsi="Consolas" w:eastAsia="宋体"/>
          <w:sz w:val="16"/>
        </w:rPr>
        <w:t>.menu-item:active,</w:t>
      </w:r>
    </w:p>
    <w:p w14:paraId="6BB1D2F6">
      <w:pPr>
        <w:spacing w:before="0" w:after="0" w:line="220" w:lineRule="exact"/>
      </w:pPr>
      <w:r>
        <w:rPr>
          <w:rFonts w:ascii="Consolas" w:hAnsi="Consolas" w:eastAsia="宋体"/>
          <w:sz w:val="16"/>
        </w:rPr>
        <w:t>.exercise-item:active,</w:t>
      </w:r>
    </w:p>
    <w:p w14:paraId="286050B4">
      <w:pPr>
        <w:spacing w:before="0" w:after="0" w:line="220" w:lineRule="exact"/>
      </w:pPr>
      <w:r>
        <w:rPr>
          <w:rFonts w:ascii="Consolas" w:hAnsi="Consolas" w:eastAsia="宋体"/>
          <w:sz w:val="16"/>
        </w:rPr>
        <w:t>.diary-card:active,</w:t>
      </w:r>
    </w:p>
    <w:p w14:paraId="24F371D8">
      <w:pPr>
        <w:spacing w:before="0" w:after="0" w:line="220" w:lineRule="exact"/>
      </w:pPr>
      <w:r>
        <w:rPr>
          <w:rFonts w:ascii="Consolas" w:hAnsi="Consolas" w:eastAsia="宋体"/>
          <w:sz w:val="16"/>
        </w:rPr>
        <w:t>.scene-card:active {</w:t>
      </w:r>
    </w:p>
    <w:p w14:paraId="04AA212D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scale(0.98);</w:t>
      </w:r>
    </w:p>
    <w:p w14:paraId="6577FEB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background-color: var(--hover-bg);</w:t>
      </w:r>
    </w:p>
    <w:p w14:paraId="28750F22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478962B8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1E95D6C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情绪选择：点击有弹跳感 */</w:t>
      </w:r>
    </w:p>
    <w:p w14:paraId="38804FB2">
      <w:pPr>
        <w:spacing w:before="0" w:after="0" w:line="220" w:lineRule="exact"/>
      </w:pPr>
      <w:r>
        <w:rPr>
          <w:rFonts w:ascii="Consolas" w:hAnsi="Consolas" w:eastAsia="宋体"/>
          <w:sz w:val="16"/>
        </w:rPr>
        <w:t>.emotion-item {</w:t>
      </w:r>
    </w:p>
    <w:p w14:paraId="789EAE86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0.2s cubic-bezier(0.34, 1.56, 0.64, 1), background-color 0.2s;</w:t>
      </w:r>
    </w:p>
    <w:p w14:paraId="57CEEB1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5B761F1F">
      <w:pPr>
        <w:spacing w:before="0" w:after="0" w:line="220" w:lineRule="exact"/>
      </w:pPr>
      <w:r>
        <w:rPr>
          <w:rFonts w:ascii="Consolas" w:hAnsi="Consolas" w:eastAsia="宋体"/>
          <w:sz w:val="16"/>
        </w:rPr>
        <w:t>.emotion-item:active {</w:t>
      </w:r>
    </w:p>
    <w:p w14:paraId="5EA92CD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scale(0.85);</w:t>
      </w:r>
    </w:p>
    <w:p w14:paraId="37AD6EF6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E275CA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376869C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TabBar 图标：点击弹跳 */</w:t>
      </w:r>
    </w:p>
    <w:p w14:paraId="32546C67">
      <w:pPr>
        <w:spacing w:before="0" w:after="0" w:line="220" w:lineRule="exact"/>
      </w:pPr>
      <w:r>
        <w:rPr>
          <w:rFonts w:ascii="Consolas" w:hAnsi="Consolas" w:eastAsia="宋体"/>
          <w:sz w:val="16"/>
        </w:rPr>
        <w:t>.tab-item, .h5-tabbar-item {</w:t>
      </w:r>
    </w:p>
    <w:p w14:paraId="2151BD4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0.2s cubic-bezier(0.34, 1.56, 0.64, 1);</w:t>
      </w:r>
    </w:p>
    <w:p w14:paraId="4EC54B99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C60B4ED">
      <w:pPr>
        <w:spacing w:before="0" w:after="0" w:line="220" w:lineRule="exact"/>
      </w:pPr>
      <w:r>
        <w:rPr>
          <w:rFonts w:ascii="Consolas" w:hAnsi="Consolas" w:eastAsia="宋体"/>
          <w:sz w:val="16"/>
        </w:rPr>
        <w:t>.tab-item:active, .h5-tabbar-item:active {</w:t>
      </w:r>
      <w:r>
        <w:rPr>
          <w:rFonts w:ascii="Consolas" w:hAnsi="Consolas" w:eastAsia="宋体"/>
          <w:sz w:val="16"/>
        </w:rPr>
        <w:br w:type="page"/>
      </w:r>
    </w:p>
    <w:p w14:paraId="7FDB58D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scale(0.85);</w:t>
      </w:r>
    </w:p>
    <w:p w14:paraId="48FCEA36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36BCA6B3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214AFDB9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标签/芯片：点击变色 */</w:t>
      </w:r>
    </w:p>
    <w:p w14:paraId="3AE1218F">
      <w:pPr>
        <w:spacing w:before="0" w:after="0" w:line="220" w:lineRule="exact"/>
      </w:pPr>
      <w:r>
        <w:rPr>
          <w:rFonts w:ascii="Consolas" w:hAnsi="Consolas" w:eastAsia="宋体"/>
          <w:sz w:val="16"/>
        </w:rPr>
        <w:t>.filter-chip, .pattern-btn, .duration-btn, .distortion-tag {</w:t>
      </w:r>
    </w:p>
    <w:p w14:paraId="0FEB017B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0.12s ease, background-color 0.12s ease;</w:t>
      </w:r>
    </w:p>
    <w:p w14:paraId="24B17B4F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650DC920">
      <w:pPr>
        <w:spacing w:before="0" w:after="0" w:line="220" w:lineRule="exact"/>
      </w:pPr>
      <w:r>
        <w:rPr>
          <w:rFonts w:ascii="Consolas" w:hAnsi="Consolas" w:eastAsia="宋体"/>
          <w:sz w:val="16"/>
        </w:rPr>
        <w:t>.filter-chip:active, .pattern-btn:active, .duration-btn:active, .distortion-tag:active {</w:t>
      </w:r>
    </w:p>
    <w:p w14:paraId="2BC9FED1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scale(0.95);</w:t>
      </w:r>
    </w:p>
    <w:p w14:paraId="260E3AF0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DF3A647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4390FA9F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发送按钮：点击弹跳 */</w:t>
      </w:r>
    </w:p>
    <w:p w14:paraId="1D99063C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 {</w:t>
      </w:r>
    </w:p>
    <w:p w14:paraId="6F5D32A3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0.15s cubic-bezier(0.34, 1.56, 0.64, 1), background-color 0.15s;</w:t>
      </w:r>
    </w:p>
    <w:p w14:paraId="591BD5F1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54AEADE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.send-btn:active {</w:t>
      </w:r>
    </w:p>
    <w:p w14:paraId="39118802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transform: scale(0.85);</w:t>
      </w:r>
    </w:p>
    <w:p w14:paraId="7C427057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77E8A0F9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0DD3B0A0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呼吸球/冥想圈：始终有呼吸动画（在其他页面定义，这里保留基础） */</w:t>
      </w:r>
    </w:p>
    <w:p w14:paraId="45C3431F">
      <w:pPr>
        <w:spacing w:before="0" w:after="0" w:line="220" w:lineRule="exact"/>
      </w:pPr>
      <w:r>
        <w:rPr>
          <w:rFonts w:ascii="Consolas" w:hAnsi="Consolas" w:eastAsia="宋体"/>
          <w:sz w:val="16"/>
        </w:rPr>
        <w:t>.breathing-ball, .modal-ball {</w:t>
      </w:r>
    </w:p>
    <w:p w14:paraId="45FD63D4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transition: transform 0.5s ease;</w:t>
      </w:r>
    </w:p>
    <w:p w14:paraId="68ECB9C5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181A71B0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FFB6FBD">
      <w:pPr>
        <w:spacing w:before="0" w:after="0" w:line="220" w:lineRule="exact"/>
      </w:pPr>
      <w:r>
        <w:rPr>
          <w:rFonts w:ascii="Consolas" w:hAnsi="Consolas" w:eastAsia="宋体"/>
          <w:sz w:val="16"/>
        </w:rPr>
        <w:t>/* ===== 基础工具类 ===== */</w:t>
      </w:r>
    </w:p>
    <w:p w14:paraId="51D21562">
      <w:pPr>
        <w:spacing w:before="0" w:after="0" w:line="220" w:lineRule="exact"/>
      </w:pPr>
      <w:r>
        <w:rPr>
          <w:rFonts w:ascii="Consolas" w:hAnsi="Consolas" w:eastAsia="宋体"/>
          <w:sz w:val="16"/>
        </w:rPr>
        <w:t>.container { padding: 16px; }</w:t>
      </w:r>
    </w:p>
    <w:p w14:paraId="3F7D1E16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1A84DC10">
      <w:pPr>
        <w:spacing w:before="0" w:after="0" w:line="220" w:lineRule="exact"/>
      </w:pPr>
      <w:r>
        <w:rPr>
          <w:rFonts w:ascii="Consolas" w:hAnsi="Consolas" w:eastAsia="宋体"/>
          <w:sz w:val="16"/>
        </w:rPr>
        <w:t>.section-title {</w:t>
      </w:r>
    </w:p>
    <w:p w14:paraId="4B28684F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font-size: 18px;</w:t>
      </w:r>
    </w:p>
    <w:p w14:paraId="7CE8E579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font-weight: 600;</w:t>
      </w:r>
    </w:p>
    <w:p w14:paraId="524E613A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color: var(--text-primary);</w:t>
      </w:r>
    </w:p>
    <w:p w14:paraId="043CB330">
      <w:pPr>
        <w:spacing w:before="0" w:after="0" w:line="220" w:lineRule="exact"/>
      </w:pPr>
      <w:r>
        <w:rPr>
          <w:rFonts w:ascii="Consolas" w:hAnsi="Consolas" w:eastAsia="宋体"/>
          <w:sz w:val="16"/>
        </w:rPr>
        <w:tab/>
      </w:r>
      <w:r>
        <w:rPr>
          <w:rFonts w:ascii="Consolas" w:hAnsi="Consolas" w:eastAsia="宋体"/>
          <w:sz w:val="16"/>
        </w:rPr>
        <w:t>margin-bottom: 12px;</w:t>
      </w:r>
    </w:p>
    <w:p w14:paraId="1134BBCB">
      <w:pPr>
        <w:spacing w:before="0" w:after="0" w:line="220" w:lineRule="exact"/>
      </w:pPr>
      <w:r>
        <w:rPr>
          <w:rFonts w:ascii="Consolas" w:hAnsi="Consolas" w:eastAsia="宋体"/>
          <w:sz w:val="16"/>
        </w:rPr>
        <w:t>}</w:t>
      </w:r>
    </w:p>
    <w:p w14:paraId="2F65C82D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547207A">
      <w:pPr>
        <w:spacing w:before="0" w:after="0" w:line="220" w:lineRule="exact"/>
      </w:pPr>
      <w:r>
        <w:rPr>
          <w:rFonts w:ascii="Consolas" w:hAnsi="Consolas" w:eastAsia="宋体"/>
          <w:sz w:val="16"/>
        </w:rPr>
        <w:t>.text-primary { color: var(--accent); }</w:t>
      </w:r>
    </w:p>
    <w:p w14:paraId="3763D22C">
      <w:pPr>
        <w:spacing w:before="0" w:after="0" w:line="220" w:lineRule="exact"/>
      </w:pPr>
      <w:r>
        <w:rPr>
          <w:rFonts w:ascii="Consolas" w:hAnsi="Consolas" w:eastAsia="宋体"/>
          <w:sz w:val="16"/>
        </w:rPr>
        <w:t>.text-secondary { color: var(--text-secondary); }</w:t>
      </w:r>
    </w:p>
    <w:p w14:paraId="3E001D66">
      <w:pPr>
        <w:spacing w:before="0" w:after="0" w:line="220" w:lineRule="exact"/>
      </w:pPr>
      <w:r>
        <w:rPr>
          <w:rFonts w:ascii="Consolas" w:hAnsi="Consolas" w:eastAsia="宋体"/>
          <w:sz w:val="16"/>
        </w:rPr>
        <w:t>.text-dark { color: var(--text-primary); }</w:t>
      </w:r>
    </w:p>
    <w:p w14:paraId="2D4310FF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31BD59E8">
      <w:pPr>
        <w:spacing w:before="0" w:after="0" w:line="220" w:lineRule="exact"/>
      </w:pPr>
      <w:r>
        <w:rPr>
          <w:rFonts w:ascii="Consolas" w:hAnsi="Consolas" w:eastAsia="宋体"/>
          <w:sz w:val="16"/>
        </w:rPr>
        <w:t>.flex { display: flex; }</w:t>
      </w:r>
    </w:p>
    <w:p w14:paraId="3DFEA64D">
      <w:pPr>
        <w:spacing w:before="0" w:after="0" w:line="220" w:lineRule="exact"/>
      </w:pPr>
      <w:r>
        <w:rPr>
          <w:rFonts w:ascii="Consolas" w:hAnsi="Consolas" w:eastAsia="宋体"/>
          <w:sz w:val="16"/>
        </w:rPr>
        <w:t>.flex-center { display: flex; align-items: center; justify-content: center; }</w:t>
      </w:r>
    </w:p>
    <w:p w14:paraId="22DC03D7">
      <w:pPr>
        <w:spacing w:before="0" w:after="0" w:line="220" w:lineRule="exact"/>
      </w:pPr>
      <w:r>
        <w:rPr>
          <w:rFonts w:ascii="Consolas" w:hAnsi="Consolas" w:eastAsia="宋体"/>
          <w:sz w:val="16"/>
        </w:rPr>
        <w:t>.flex-between { display: flex; align-items: center; justify-content: space-between; }</w:t>
      </w:r>
    </w:p>
    <w:p w14:paraId="2EA5F27C">
      <w:pPr>
        <w:spacing w:before="0" w:after="0" w:line="220" w:lineRule="exact"/>
      </w:pPr>
      <w:r>
        <w:rPr>
          <w:rFonts w:ascii="Consolas" w:hAnsi="Consolas" w:eastAsia="宋体"/>
          <w:sz w:val="16"/>
        </w:rPr>
        <w:t>.flex-column { display: flex; flex-direction: column; }</w:t>
      </w:r>
    </w:p>
    <w:p w14:paraId="14E581F3">
      <w:pPr>
        <w:spacing w:before="0" w:after="0" w:line="220" w:lineRule="exact"/>
      </w:pPr>
      <w:r>
        <w:rPr>
          <w:rFonts w:ascii="Consolas" w:hAnsi="Consolas" w:eastAsia="宋体"/>
          <w:sz w:val="16"/>
        </w:rPr>
        <w:t>.grid { display: grid; }</w:t>
      </w:r>
    </w:p>
    <w:p w14:paraId="206CF54A">
      <w:pPr>
        <w:spacing w:before="0" w:after="0" w:line="220" w:lineRule="exact"/>
      </w:pPr>
      <w:r>
        <w:rPr>
          <w:rFonts w:ascii="Consolas" w:hAnsi="Consolas" w:eastAsia="宋体"/>
          <w:sz w:val="16"/>
        </w:rPr>
        <w:t xml:space="preserve"> </w:t>
      </w:r>
    </w:p>
    <w:p w14:paraId="70E1976D">
      <w:pPr>
        <w:spacing w:before="0" w:after="0" w:line="220" w:lineRule="exact"/>
      </w:pPr>
      <w:r>
        <w:rPr>
          <w:rFonts w:ascii="Consolas" w:hAnsi="Consolas" w:eastAsia="宋体"/>
          <w:sz w:val="16"/>
        </w:rPr>
        <w:t>.mt-8 { margin-top: 8px; }</w:t>
      </w:r>
    </w:p>
    <w:p w14:paraId="7483683B">
      <w:pPr>
        <w:spacing w:before="0" w:after="0" w:line="220" w:lineRule="exact"/>
      </w:pPr>
      <w:r>
        <w:rPr>
          <w:rFonts w:ascii="Consolas" w:hAnsi="Consolas" w:eastAsia="宋体"/>
          <w:sz w:val="16"/>
        </w:rPr>
        <w:t>.mt-12 { margin-top: 12px; }</w:t>
      </w:r>
    </w:p>
    <w:p w14:paraId="73F74EF6">
      <w:pPr>
        <w:spacing w:before="0" w:after="0" w:line="220" w:lineRule="exact"/>
      </w:pPr>
      <w:r>
        <w:rPr>
          <w:rFonts w:ascii="Consolas" w:hAnsi="Consolas" w:eastAsia="宋体"/>
          <w:sz w:val="16"/>
        </w:rPr>
        <w:t>.mt-16 { margin-top: 16px; }</w:t>
      </w:r>
    </w:p>
    <w:p w14:paraId="46AAA8FB">
      <w:pPr>
        <w:spacing w:before="0" w:after="0" w:line="220" w:lineRule="exact"/>
      </w:pPr>
      <w:r>
        <w:rPr>
          <w:rFonts w:ascii="Consolas" w:hAnsi="Consolas" w:eastAsia="宋体"/>
          <w:sz w:val="16"/>
        </w:rPr>
        <w:t>.mb-8 { margin-bottom: 8px; }</w:t>
      </w:r>
    </w:p>
    <w:p w14:paraId="44BFAED1">
      <w:pPr>
        <w:spacing w:before="0" w:after="0" w:line="220" w:lineRule="exact"/>
      </w:pPr>
      <w:r>
        <w:rPr>
          <w:rFonts w:ascii="Consolas" w:hAnsi="Consolas" w:eastAsia="宋体"/>
          <w:sz w:val="16"/>
        </w:rPr>
        <w:t>.mb-12 { margin-bottom: 12px; }</w:t>
      </w:r>
    </w:p>
    <w:p w14:paraId="3F71FDD6">
      <w:pPr>
        <w:spacing w:before="0" w:after="0" w:line="220" w:lineRule="exact"/>
      </w:pPr>
      <w:r>
        <w:rPr>
          <w:rFonts w:ascii="Consolas" w:hAnsi="Consolas" w:eastAsia="宋体"/>
          <w:sz w:val="16"/>
        </w:rPr>
        <w:t>.mb-16 { margin-bottom: 16px; }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B3442">
    <w:pPr>
      <w:pStyle w:val="24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C3EF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AC3EF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C4E09">
    <w:pPr>
      <w:pStyle w:val="25"/>
      <w:pBdr>
        <w:bottom w:val="single" w:color="auto" w:sz="4" w:space="0"/>
      </w:pBdr>
      <w:tabs>
        <w:tab w:val="right" w:pos="9638"/>
      </w:tabs>
      <w:jc w:val="center"/>
    </w:pPr>
    <w:r>
      <w:rPr>
        <w:rFonts w:ascii="Consolas" w:hAnsi="Consolas" w:eastAsia="宋体"/>
        <w:sz w:val="18"/>
      </w:rPr>
      <w:t>心屿 Muse 青少年心理健康辅助软件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4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宋体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4489</Words>
  <Characters>17187</Characters>
  <Lines>0</Lines>
  <Paragraphs>0</Paragraphs>
  <TotalTime>2</TotalTime>
  <ScaleCrop>false</ScaleCrop>
  <LinksUpToDate>false</LinksUpToDate>
  <CharactersWithSpaces>19791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塵</cp:lastModifiedBy>
  <dcterms:modified xsi:type="dcterms:W3CDTF">2026-08-28T02:41:01Z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eyJoZGlkIjoiNDY1YjY5ZTY4YmVlNmNkNWVmZDlhYTkxZWRjMjFjY2IiLCJ1c2VySWQiOiIxMjA1NTUzODgwIn0=</vt:lpwstr>
  </property>
  <property fmtid="{D5CDD505-2E9C-101B-9397-08002B2CF9AE}" pid="3" name="KSOProductBuildVer">
    <vt:lpwstr>2052-12.1.0.28043</vt:lpwstr>
  </property>
  <property fmtid="{D5CDD505-2E9C-101B-9397-08002B2CF9AE}" pid="4" name="ICV">
    <vt:lpwstr>39FBD73C3A46470C86F9391F1CE5DE26_12</vt:lpwstr>
  </property>
</Properties>
</file>